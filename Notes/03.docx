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8E30" w14:textId="77777777" w:rsidR="003A3AA4" w:rsidRPr="0031230C" w:rsidRDefault="003A3AA4" w:rsidP="00842BB7">
      <w:pPr>
        <w:spacing w:after="0"/>
        <w:rPr>
          <w:rFonts w:ascii="Times New Roman" w:hAnsi="Times New Roman" w:cs="Times New Roman"/>
        </w:rPr>
      </w:pPr>
    </w:p>
    <w:p w14:paraId="58A1B249" w14:textId="77777777" w:rsidR="003A3AA4" w:rsidRPr="0031230C" w:rsidRDefault="001A51E9" w:rsidP="00842BB7">
      <w:pPr>
        <w:spacing w:after="0"/>
        <w:rPr>
          <w:rFonts w:ascii="Times New Roman" w:hAnsi="Times New Roman" w:cs="Times New Roman"/>
        </w:rPr>
      </w:pPr>
      <w:r w:rsidRPr="0031230C">
        <w:rPr>
          <w:rFonts w:ascii="Times New Roman" w:hAnsi="Times New Roman" w:cs="Times New Roman"/>
          <w:color w:val="9E201F"/>
          <w:sz w:val="96"/>
        </w:rPr>
        <w:t xml:space="preserve"> </w:t>
      </w:r>
    </w:p>
    <w:p w14:paraId="4E417542" w14:textId="77777777" w:rsidR="003A3AA4" w:rsidRPr="0031230C" w:rsidRDefault="001A51E9" w:rsidP="00842BB7">
      <w:pPr>
        <w:spacing w:after="0"/>
        <w:ind w:left="10" w:right="658" w:hanging="10"/>
        <w:jc w:val="center"/>
        <w:rPr>
          <w:rFonts w:ascii="Times New Roman" w:hAnsi="Times New Roman" w:cs="Times New Roman"/>
          <w:color w:val="9E201F"/>
          <w:sz w:val="72"/>
        </w:rPr>
      </w:pPr>
      <w:r w:rsidRPr="0031230C">
        <w:rPr>
          <w:rFonts w:ascii="Times New Roman" w:hAnsi="Times New Roman" w:cs="Times New Roman"/>
          <w:color w:val="9E201F"/>
          <w:sz w:val="72"/>
        </w:rPr>
        <w:t xml:space="preserve">Wireshark Lab: 03 </w:t>
      </w:r>
    </w:p>
    <w:p w14:paraId="403C3D8B" w14:textId="77777777" w:rsidR="003A3AA4" w:rsidRPr="0031230C" w:rsidRDefault="001A51E9" w:rsidP="00842BB7">
      <w:pPr>
        <w:spacing w:after="0"/>
        <w:ind w:left="10" w:right="658" w:hanging="10"/>
        <w:jc w:val="center"/>
        <w:rPr>
          <w:rFonts w:ascii="Times New Roman" w:hAnsi="Times New Roman" w:cs="Times New Roman"/>
        </w:rPr>
      </w:pPr>
      <w:r w:rsidRPr="0031230C">
        <w:rPr>
          <w:rFonts w:ascii="Times New Roman" w:hAnsi="Times New Roman" w:cs="Times New Roman"/>
          <w:color w:val="9E201F"/>
          <w:sz w:val="72"/>
        </w:rPr>
        <w:t>DNS</w:t>
      </w:r>
      <w:r w:rsidRPr="0031230C">
        <w:rPr>
          <w:rFonts w:ascii="Times New Roman" w:hAnsi="Times New Roman" w:cs="Times New Roman"/>
          <w:color w:val="9E201F"/>
          <w:sz w:val="96"/>
        </w:rPr>
        <w:t xml:space="preserve"> </w:t>
      </w:r>
    </w:p>
    <w:p w14:paraId="6211CBCB" w14:textId="77777777" w:rsidR="003A3AA4" w:rsidRPr="0031230C" w:rsidRDefault="001A51E9" w:rsidP="00842BB7">
      <w:pPr>
        <w:spacing w:after="0"/>
        <w:rPr>
          <w:rFonts w:ascii="Times New Roman" w:hAnsi="Times New Roman" w:cs="Times New Roman"/>
        </w:rPr>
      </w:pPr>
      <w:r w:rsidRPr="0031230C">
        <w:rPr>
          <w:rFonts w:ascii="Times New Roman" w:hAnsi="Times New Roman" w:cs="Times New Roman"/>
          <w:color w:val="9E201F"/>
          <w:sz w:val="96"/>
        </w:rPr>
        <w:t xml:space="preserve"> </w:t>
      </w:r>
    </w:p>
    <w:tbl>
      <w:tblPr>
        <w:tblStyle w:val="GridTable4-Accent62"/>
        <w:tblW w:w="0" w:type="auto"/>
        <w:jc w:val="center"/>
        <w:tblLook w:val="04A0" w:firstRow="1" w:lastRow="0" w:firstColumn="1" w:lastColumn="0" w:noHBand="0" w:noVBand="1"/>
      </w:tblPr>
      <w:tblGrid>
        <w:gridCol w:w="3116"/>
        <w:gridCol w:w="3117"/>
        <w:gridCol w:w="3117"/>
      </w:tblGrid>
      <w:tr w:rsidR="003A3AA4" w:rsidRPr="0031230C" w14:paraId="07872717" w14:textId="77777777" w:rsidTr="003A3A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Pr>
          <w:p w14:paraId="5FC423D4" w14:textId="77777777" w:rsidR="003A3AA4" w:rsidRPr="0031230C" w:rsidRDefault="001A51E9" w:rsidP="00842BB7">
            <w:pPr>
              <w:spacing w:after="0" w:line="240" w:lineRule="auto"/>
              <w:rPr>
                <w:rFonts w:ascii="Times New Roman" w:hAnsi="Times New Roman" w:cs="Times New Roman"/>
              </w:rPr>
            </w:pPr>
            <w:r w:rsidRPr="0031230C">
              <w:rPr>
                <w:rFonts w:ascii="Times New Roman" w:hAnsi="Times New Roman" w:cs="Times New Roman"/>
              </w:rPr>
              <w:t>Computer Network Lab</w:t>
            </w:r>
          </w:p>
        </w:tc>
        <w:tc>
          <w:tcPr>
            <w:tcW w:w="3117" w:type="dxa"/>
          </w:tcPr>
          <w:p w14:paraId="029F6A3D" w14:textId="77777777" w:rsidR="003A3AA4" w:rsidRPr="0031230C" w:rsidRDefault="001A51E9" w:rsidP="00842BB7">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30C">
              <w:rPr>
                <w:rFonts w:ascii="Times New Roman" w:hAnsi="Times New Roman" w:cs="Times New Roman"/>
              </w:rPr>
              <w:t>Name</w:t>
            </w:r>
          </w:p>
        </w:tc>
        <w:tc>
          <w:tcPr>
            <w:tcW w:w="3117" w:type="dxa"/>
          </w:tcPr>
          <w:p w14:paraId="38BB610E" w14:textId="77777777" w:rsidR="003A3AA4" w:rsidRPr="0031230C" w:rsidRDefault="001A51E9" w:rsidP="00842BB7">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30C">
              <w:rPr>
                <w:rFonts w:ascii="Times New Roman" w:hAnsi="Times New Roman" w:cs="Times New Roman"/>
              </w:rPr>
              <w:t>Email</w:t>
            </w:r>
          </w:p>
        </w:tc>
      </w:tr>
      <w:tr w:rsidR="003A3AA4" w:rsidRPr="0031230C" w14:paraId="3C7BB2E5" w14:textId="77777777" w:rsidTr="003A3AA4">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66F34F08" w14:textId="77777777" w:rsidR="003A3AA4" w:rsidRPr="0031230C" w:rsidRDefault="001A51E9" w:rsidP="00842BB7">
            <w:pPr>
              <w:spacing w:after="0" w:line="240" w:lineRule="auto"/>
              <w:rPr>
                <w:rFonts w:ascii="Times New Roman" w:hAnsi="Times New Roman" w:cs="Times New Roman"/>
              </w:rPr>
            </w:pPr>
            <w:r w:rsidRPr="0031230C">
              <w:rPr>
                <w:rFonts w:ascii="Times New Roman" w:hAnsi="Times New Roman" w:cs="Times New Roman"/>
              </w:rPr>
              <w:t xml:space="preserve">Lab Instructor </w:t>
            </w:r>
          </w:p>
        </w:tc>
        <w:tc>
          <w:tcPr>
            <w:tcW w:w="3117" w:type="dxa"/>
          </w:tcPr>
          <w:p w14:paraId="1F2BD028" w14:textId="77777777" w:rsidR="003A3AA4" w:rsidRPr="0031230C" w:rsidRDefault="001A51E9" w:rsidP="00842BB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230C">
              <w:rPr>
                <w:rFonts w:ascii="Times New Roman" w:hAnsi="Times New Roman" w:cs="Times New Roman"/>
              </w:rPr>
              <w:t>Sir Waseem Raza</w:t>
            </w:r>
          </w:p>
        </w:tc>
        <w:tc>
          <w:tcPr>
            <w:tcW w:w="3117" w:type="dxa"/>
          </w:tcPr>
          <w:p w14:paraId="6EDD57BC" w14:textId="0B799A93" w:rsidR="003A3AA4" w:rsidRPr="0031230C" w:rsidRDefault="003A3AA4" w:rsidP="00842BB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9" w:tooltip="wasim.raza@pucit.edu.pk" w:history="1">
              <w:r w:rsidRPr="0031230C">
                <w:rPr>
                  <w:rStyle w:val="Hyperlink"/>
                  <w:rFonts w:ascii="Times New Roman" w:hAnsi="Times New Roman" w:cs="Times New Roman"/>
                </w:rPr>
                <w:t>wasim.raza@pucit.edu.pk</w:t>
              </w:r>
            </w:hyperlink>
          </w:p>
        </w:tc>
      </w:tr>
      <w:tr w:rsidR="003A3AA4" w:rsidRPr="0031230C" w14:paraId="1ACFB9AE" w14:textId="77777777" w:rsidTr="003A3AA4">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708ACEBC" w14:textId="77777777" w:rsidR="003A3AA4" w:rsidRPr="0031230C" w:rsidRDefault="001A51E9" w:rsidP="00842BB7">
            <w:pPr>
              <w:spacing w:after="0" w:line="240" w:lineRule="auto"/>
              <w:rPr>
                <w:rFonts w:ascii="Times New Roman" w:hAnsi="Times New Roman" w:cs="Times New Roman"/>
              </w:rPr>
            </w:pPr>
            <w:r w:rsidRPr="0031230C">
              <w:rPr>
                <w:rFonts w:ascii="Times New Roman" w:hAnsi="Times New Roman" w:cs="Times New Roman"/>
              </w:rPr>
              <w:t>Teacher Assistant</w:t>
            </w:r>
          </w:p>
        </w:tc>
        <w:tc>
          <w:tcPr>
            <w:tcW w:w="3117" w:type="dxa"/>
          </w:tcPr>
          <w:p w14:paraId="1829F072" w14:textId="77777777" w:rsidR="003A3AA4" w:rsidRPr="0031230C" w:rsidRDefault="001A51E9" w:rsidP="00842BB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230C">
              <w:rPr>
                <w:rFonts w:ascii="Times New Roman" w:hAnsi="Times New Roman" w:cs="Times New Roman"/>
              </w:rPr>
              <w:t xml:space="preserve"> Muhammad Haseeb</w:t>
            </w:r>
          </w:p>
          <w:p w14:paraId="1BF9F97E" w14:textId="77777777" w:rsidR="003A3AA4" w:rsidRPr="0031230C" w:rsidRDefault="001A51E9" w:rsidP="00842BB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230C">
              <w:rPr>
                <w:rFonts w:ascii="Times New Roman" w:hAnsi="Times New Roman" w:cs="Times New Roman"/>
              </w:rPr>
              <w:t>Hassan Ali</w:t>
            </w:r>
          </w:p>
        </w:tc>
        <w:tc>
          <w:tcPr>
            <w:tcW w:w="3117" w:type="dxa"/>
          </w:tcPr>
          <w:p w14:paraId="5FE51377" w14:textId="4D6C2DF8" w:rsidR="003A3AA4" w:rsidRPr="0031230C" w:rsidRDefault="003A3AA4" w:rsidP="00842BB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0" w:tooltip="Bitf20m004@pucit.edu.pk" w:history="1">
              <w:r w:rsidRPr="0031230C">
                <w:rPr>
                  <w:rStyle w:val="Hyperlink"/>
                  <w:rFonts w:ascii="Times New Roman" w:hAnsi="Times New Roman" w:cs="Times New Roman"/>
                </w:rPr>
                <w:t>Bitf20m023@pucit.edu.pk</w:t>
              </w:r>
            </w:hyperlink>
          </w:p>
          <w:p w14:paraId="72289B03" w14:textId="709850B7" w:rsidR="003A3AA4" w:rsidRPr="0031230C" w:rsidRDefault="003A3AA4" w:rsidP="00842BB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1" w:tooltip="Bitf20m004@pucit.edu.pk" w:history="1">
              <w:r w:rsidRPr="0031230C">
                <w:rPr>
                  <w:rStyle w:val="Hyperlink"/>
                  <w:rFonts w:ascii="Times New Roman" w:hAnsi="Times New Roman" w:cs="Times New Roman"/>
                </w:rPr>
                <w:t>Bitf20m043@pucit.edu.pk</w:t>
              </w:r>
            </w:hyperlink>
          </w:p>
        </w:tc>
      </w:tr>
    </w:tbl>
    <w:p w14:paraId="588F97BF" w14:textId="4511C2FE" w:rsidR="003A3AA4" w:rsidRPr="0031230C" w:rsidRDefault="001A51E9" w:rsidP="00400145">
      <w:pPr>
        <w:spacing w:after="0"/>
        <w:rPr>
          <w:rFonts w:ascii="Times New Roman" w:hAnsi="Times New Roman" w:cs="Times New Roman"/>
        </w:rPr>
      </w:pPr>
      <w:r w:rsidRPr="0031230C">
        <w:rPr>
          <w:rFonts w:ascii="Times New Roman" w:hAnsi="Times New Roman" w:cs="Times New Roman"/>
          <w:color w:val="9E201F"/>
          <w:sz w:val="96"/>
        </w:rPr>
        <w:t xml:space="preserve"> </w:t>
      </w:r>
    </w:p>
    <w:p w14:paraId="029E9FD0" w14:textId="0970D657" w:rsidR="003A3AA4" w:rsidRPr="0031230C" w:rsidRDefault="001A51E9" w:rsidP="00400145">
      <w:pPr>
        <w:spacing w:after="0"/>
        <w:ind w:left="340"/>
        <w:rPr>
          <w:rFonts w:ascii="Times New Roman" w:hAnsi="Times New Roman" w:cs="Times New Roman"/>
        </w:rPr>
      </w:pPr>
      <w:r w:rsidRPr="0031230C">
        <w:rPr>
          <w:rFonts w:ascii="Times New Roman" w:hAnsi="Times New Roman" w:cs="Times New Roman"/>
          <w:noProof/>
        </w:rPr>
        <mc:AlternateContent>
          <mc:Choice Requires="wpg">
            <w:drawing>
              <wp:inline distT="0" distB="0" distL="0" distR="0" wp14:anchorId="0E76E64A" wp14:editId="026D62DA">
                <wp:extent cx="5522595" cy="2261870"/>
                <wp:effectExtent l="0" t="0" r="0" b="0"/>
                <wp:docPr id="1" name="Group 65857"/>
                <wp:cNvGraphicFramePr/>
                <a:graphic xmlns:a="http://schemas.openxmlformats.org/drawingml/2006/main">
                  <a:graphicData uri="http://schemas.microsoft.com/office/word/2010/wordprocessingGroup">
                    <wpg:wgp>
                      <wpg:cNvGrpSpPr/>
                      <wpg:grpSpPr>
                        <a:xfrm>
                          <a:off x="0" y="0"/>
                          <a:ext cx="5522976" cy="2262486"/>
                          <a:chOff x="0" y="0"/>
                          <a:chExt cx="5522976" cy="2262486"/>
                        </a:xfrm>
                      </wpg:grpSpPr>
                      <wps:wsp>
                        <wps:cNvPr id="2" name="Rectangles 2"/>
                        <wps:cNvSpPr/>
                        <wps:spPr bwMode="auto">
                          <a:xfrm>
                            <a:off x="85345" y="0"/>
                            <a:ext cx="2602692" cy="416659"/>
                          </a:xfrm>
                          <a:prstGeom prst="rect">
                            <a:avLst/>
                          </a:prstGeom>
                          <a:ln>
                            <a:noFill/>
                          </a:ln>
                        </wps:spPr>
                        <wps:txbx>
                          <w:txbxContent>
                            <w:p w14:paraId="479AD5D1" w14:textId="77777777" w:rsidR="003A3AA4" w:rsidRDefault="001A51E9">
                              <w:r>
                                <w:rPr>
                                  <w:rFonts w:ascii="Arial" w:eastAsia="Arial" w:hAnsi="Arial" w:cs="Arial"/>
                                  <w:color w:val="9E201E"/>
                                  <w:sz w:val="44"/>
                                </w:rPr>
                                <w:t xml:space="preserve">Wireshark Lab: </w:t>
                              </w:r>
                            </w:p>
                          </w:txbxContent>
                        </wps:txbx>
                        <wps:bodyPr horzOverflow="overflow" vert="horz" lIns="0" tIns="0" rIns="0" bIns="0" rtlCol="0">
                          <a:noAutofit/>
                        </wps:bodyPr>
                      </wps:wsp>
                      <wps:wsp>
                        <wps:cNvPr id="3" name="Rectangles 3"/>
                        <wps:cNvSpPr/>
                        <wps:spPr bwMode="auto">
                          <a:xfrm>
                            <a:off x="2041828" y="0"/>
                            <a:ext cx="103681" cy="416659"/>
                          </a:xfrm>
                          <a:prstGeom prst="rect">
                            <a:avLst/>
                          </a:prstGeom>
                          <a:ln>
                            <a:noFill/>
                          </a:ln>
                        </wps:spPr>
                        <wps:txbx>
                          <w:txbxContent>
                            <w:p w14:paraId="7B3C1A68" w14:textId="77777777" w:rsidR="003A3AA4" w:rsidRDefault="001A51E9">
                              <w:r>
                                <w:rPr>
                                  <w:rFonts w:ascii="Arial" w:eastAsia="Arial" w:hAnsi="Arial" w:cs="Arial"/>
                                  <w:color w:val="9E201E"/>
                                  <w:sz w:val="44"/>
                                </w:rPr>
                                <w:t xml:space="preserve"> </w:t>
                              </w:r>
                            </w:p>
                          </w:txbxContent>
                        </wps:txbx>
                        <wps:bodyPr horzOverflow="overflow" vert="horz" lIns="0" tIns="0" rIns="0" bIns="0" rtlCol="0">
                          <a:noAutofit/>
                        </wps:bodyPr>
                      </wps:wsp>
                      <wps:wsp>
                        <wps:cNvPr id="4" name="Rectangles 4"/>
                        <wps:cNvSpPr/>
                        <wps:spPr bwMode="auto">
                          <a:xfrm>
                            <a:off x="85345" y="320040"/>
                            <a:ext cx="785513" cy="416659"/>
                          </a:xfrm>
                          <a:prstGeom prst="rect">
                            <a:avLst/>
                          </a:prstGeom>
                          <a:ln>
                            <a:noFill/>
                          </a:ln>
                        </wps:spPr>
                        <wps:txbx>
                          <w:txbxContent>
                            <w:p w14:paraId="3732619B" w14:textId="77777777" w:rsidR="003A3AA4" w:rsidRDefault="001A51E9">
                              <w:r>
                                <w:rPr>
                                  <w:rFonts w:ascii="Arial" w:eastAsia="Arial" w:hAnsi="Arial" w:cs="Arial"/>
                                  <w:color w:val="9E201E"/>
                                  <w:sz w:val="44"/>
                                </w:rPr>
                                <w:t>DNS</w:t>
                              </w:r>
                            </w:p>
                          </w:txbxContent>
                        </wps:txbx>
                        <wps:bodyPr horzOverflow="overflow" vert="horz" lIns="0" tIns="0" rIns="0" bIns="0" rtlCol="0">
                          <a:noAutofit/>
                        </wps:bodyPr>
                      </wps:wsp>
                      <wps:wsp>
                        <wps:cNvPr id="5" name="Rectangles 5"/>
                        <wps:cNvSpPr/>
                        <wps:spPr bwMode="auto">
                          <a:xfrm>
                            <a:off x="675250" y="320040"/>
                            <a:ext cx="103681" cy="416659"/>
                          </a:xfrm>
                          <a:prstGeom prst="rect">
                            <a:avLst/>
                          </a:prstGeom>
                          <a:ln>
                            <a:noFill/>
                          </a:ln>
                        </wps:spPr>
                        <wps:txbx>
                          <w:txbxContent>
                            <w:p w14:paraId="39149331" w14:textId="77777777" w:rsidR="003A3AA4" w:rsidRDefault="001A51E9">
                              <w:r>
                                <w:rPr>
                                  <w:rFonts w:ascii="Arial" w:eastAsia="Arial" w:hAnsi="Arial" w:cs="Arial"/>
                                  <w:color w:val="9E201E"/>
                                  <w:sz w:val="44"/>
                                </w:rPr>
                                <w:t xml:space="preserve"> </w:t>
                              </w:r>
                            </w:p>
                          </w:txbxContent>
                        </wps:txbx>
                        <wps:bodyPr horzOverflow="overflow" vert="horz" lIns="0" tIns="0" rIns="0" bIns="0" rtlCol="0">
                          <a:noAutofit/>
                        </wps:bodyPr>
                      </wps:wsp>
                      <wps:wsp>
                        <wps:cNvPr id="6" name="Rectangles 6"/>
                        <wps:cNvSpPr/>
                        <wps:spPr bwMode="auto">
                          <a:xfrm>
                            <a:off x="752876" y="389022"/>
                            <a:ext cx="135804" cy="303436"/>
                          </a:xfrm>
                          <a:prstGeom prst="rect">
                            <a:avLst/>
                          </a:prstGeom>
                          <a:ln>
                            <a:noFill/>
                          </a:ln>
                        </wps:spPr>
                        <wps:txbx>
                          <w:txbxContent>
                            <w:p w14:paraId="20D6ED16" w14:textId="77777777" w:rsidR="003A3AA4" w:rsidRDefault="001A51E9">
                              <w:r>
                                <w:rPr>
                                  <w:rFonts w:ascii="Arial" w:eastAsia="Arial" w:hAnsi="Arial" w:cs="Arial"/>
                                  <w:color w:val="9E201E"/>
                                  <w:sz w:val="32"/>
                                </w:rPr>
                                <w:t>v</w:t>
                              </w:r>
                            </w:p>
                          </w:txbxContent>
                        </wps:txbx>
                        <wps:bodyPr horzOverflow="overflow" vert="horz" lIns="0" tIns="0" rIns="0" bIns="0" rtlCol="0">
                          <a:noAutofit/>
                        </wps:bodyPr>
                      </wps:wsp>
                      <wps:wsp>
                        <wps:cNvPr id="7" name="Rectangles 7"/>
                        <wps:cNvSpPr/>
                        <wps:spPr bwMode="auto">
                          <a:xfrm>
                            <a:off x="854476" y="389022"/>
                            <a:ext cx="151014" cy="303436"/>
                          </a:xfrm>
                          <a:prstGeom prst="rect">
                            <a:avLst/>
                          </a:prstGeom>
                          <a:ln>
                            <a:noFill/>
                          </a:ln>
                        </wps:spPr>
                        <wps:txbx>
                          <w:txbxContent>
                            <w:p w14:paraId="1BBA8027" w14:textId="77777777" w:rsidR="003A3AA4" w:rsidRDefault="001A51E9">
                              <w:r>
                                <w:rPr>
                                  <w:rFonts w:ascii="Arial" w:eastAsia="Arial" w:hAnsi="Arial" w:cs="Arial"/>
                                  <w:color w:val="9E201E"/>
                                  <w:sz w:val="32"/>
                                </w:rPr>
                                <w:t>8</w:t>
                              </w:r>
                            </w:p>
                          </w:txbxContent>
                        </wps:txbx>
                        <wps:bodyPr horzOverflow="overflow" vert="horz" lIns="0" tIns="0" rIns="0" bIns="0" rtlCol="0">
                          <a:noAutofit/>
                        </wps:bodyPr>
                      </wps:wsp>
                      <wps:wsp>
                        <wps:cNvPr id="8" name="Rectangles 8"/>
                        <wps:cNvSpPr/>
                        <wps:spPr bwMode="auto">
                          <a:xfrm>
                            <a:off x="967486" y="389022"/>
                            <a:ext cx="226112" cy="303436"/>
                          </a:xfrm>
                          <a:prstGeom prst="rect">
                            <a:avLst/>
                          </a:prstGeom>
                          <a:ln>
                            <a:noFill/>
                          </a:ln>
                        </wps:spPr>
                        <wps:txbx>
                          <w:txbxContent>
                            <w:p w14:paraId="285E4003" w14:textId="77777777" w:rsidR="003A3AA4" w:rsidRDefault="001A51E9">
                              <w:r>
                                <w:rPr>
                                  <w:rFonts w:ascii="Arial" w:eastAsia="Arial" w:hAnsi="Arial" w:cs="Arial"/>
                                  <w:color w:val="9E201E"/>
                                  <w:sz w:val="32"/>
                                </w:rPr>
                                <w:t>.0</w:t>
                              </w:r>
                            </w:p>
                          </w:txbxContent>
                        </wps:txbx>
                        <wps:bodyPr horzOverflow="overflow" vert="horz" lIns="0" tIns="0" rIns="0" bIns="0" rtlCol="0">
                          <a:noAutofit/>
                        </wps:bodyPr>
                      </wps:wsp>
                      <wps:wsp>
                        <wps:cNvPr id="9" name="Rectangles 9"/>
                        <wps:cNvSpPr/>
                        <wps:spPr bwMode="auto">
                          <a:xfrm>
                            <a:off x="1136952" y="320040"/>
                            <a:ext cx="103681" cy="416659"/>
                          </a:xfrm>
                          <a:prstGeom prst="rect">
                            <a:avLst/>
                          </a:prstGeom>
                          <a:ln>
                            <a:noFill/>
                          </a:ln>
                        </wps:spPr>
                        <wps:txbx>
                          <w:txbxContent>
                            <w:p w14:paraId="6AD60E73" w14:textId="77777777" w:rsidR="003A3AA4" w:rsidRDefault="001A51E9">
                              <w:r>
                                <w:rPr>
                                  <w:rFonts w:ascii="Arial" w:eastAsia="Arial" w:hAnsi="Arial" w:cs="Arial"/>
                                  <w:color w:val="9E201E"/>
                                  <w:sz w:val="44"/>
                                </w:rPr>
                                <w:t xml:space="preserve"> </w:t>
                              </w:r>
                            </w:p>
                          </w:txbxContent>
                        </wps:txbx>
                        <wps:bodyPr horzOverflow="overflow" vert="horz" lIns="0" tIns="0" rIns="0" bIns="0" rtlCol="0">
                          <a:noAutofit/>
                        </wps:bodyPr>
                      </wps:wsp>
                      <wps:wsp>
                        <wps:cNvPr id="10" name="Rectangles 10"/>
                        <wps:cNvSpPr/>
                        <wps:spPr bwMode="auto">
                          <a:xfrm>
                            <a:off x="85345" y="639255"/>
                            <a:ext cx="50673" cy="224466"/>
                          </a:xfrm>
                          <a:prstGeom prst="rect">
                            <a:avLst/>
                          </a:prstGeom>
                          <a:ln>
                            <a:noFill/>
                          </a:ln>
                        </wps:spPr>
                        <wps:txbx>
                          <w:txbxContent>
                            <w:p w14:paraId="49325729" w14:textId="77777777" w:rsidR="003A3AA4" w:rsidRDefault="001A51E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 name="Rectangles 11"/>
                        <wps:cNvSpPr/>
                        <wps:spPr bwMode="auto">
                          <a:xfrm>
                            <a:off x="85345" y="812991"/>
                            <a:ext cx="1227300" cy="224466"/>
                          </a:xfrm>
                          <a:prstGeom prst="rect">
                            <a:avLst/>
                          </a:prstGeom>
                          <a:ln>
                            <a:noFill/>
                          </a:ln>
                        </wps:spPr>
                        <wps:txbx>
                          <w:txbxContent>
                            <w:p w14:paraId="50A3DA87" w14:textId="77777777" w:rsidR="003A3AA4" w:rsidRDefault="001A51E9">
                              <w:r>
                                <w:rPr>
                                  <w:rFonts w:ascii="Times New Roman" w:eastAsia="Times New Roman" w:hAnsi="Times New Roman" w:cs="Times New Roman"/>
                                  <w:sz w:val="24"/>
                                </w:rPr>
                                <w:t xml:space="preserve">Supplement to </w:t>
                              </w:r>
                            </w:p>
                          </w:txbxContent>
                        </wps:txbx>
                        <wps:bodyPr horzOverflow="overflow" vert="horz" lIns="0" tIns="0" rIns="0" bIns="0" rtlCol="0">
                          <a:noAutofit/>
                        </wps:bodyPr>
                      </wps:wsp>
                      <wps:wsp>
                        <wps:cNvPr id="12" name="Rectangles 12"/>
                        <wps:cNvSpPr/>
                        <wps:spPr bwMode="auto">
                          <a:xfrm>
                            <a:off x="1008154" y="812991"/>
                            <a:ext cx="2415359" cy="224466"/>
                          </a:xfrm>
                          <a:prstGeom prst="rect">
                            <a:avLst/>
                          </a:prstGeom>
                          <a:ln>
                            <a:noFill/>
                          </a:ln>
                        </wps:spPr>
                        <wps:txbx>
                          <w:txbxContent>
                            <w:p w14:paraId="4BF45298" w14:textId="77777777" w:rsidR="003A3AA4" w:rsidRDefault="001A51E9">
                              <w:r>
                                <w:rPr>
                                  <w:rFonts w:ascii="Times New Roman" w:eastAsia="Times New Roman" w:hAnsi="Times New Roman" w:cs="Times New Roman"/>
                                  <w:i/>
                                  <w:sz w:val="24"/>
                                </w:rPr>
                                <w:t>Computer Networking: A Top</w:t>
                              </w:r>
                            </w:p>
                          </w:txbxContent>
                        </wps:txbx>
                        <wps:bodyPr horzOverflow="overflow" vert="horz" lIns="0" tIns="0" rIns="0" bIns="0" rtlCol="0">
                          <a:noAutofit/>
                        </wps:bodyPr>
                      </wps:wsp>
                      <wps:wsp>
                        <wps:cNvPr id="13" name="Rectangles 13"/>
                        <wps:cNvSpPr/>
                        <wps:spPr bwMode="auto">
                          <a:xfrm>
                            <a:off x="2824228" y="812991"/>
                            <a:ext cx="67496" cy="224466"/>
                          </a:xfrm>
                          <a:prstGeom prst="rect">
                            <a:avLst/>
                          </a:prstGeom>
                          <a:ln>
                            <a:noFill/>
                          </a:ln>
                        </wps:spPr>
                        <wps:txbx>
                          <w:txbxContent>
                            <w:p w14:paraId="73E5BD5E" w14:textId="77777777" w:rsidR="003A3AA4" w:rsidRDefault="001A51E9">
                              <w:r>
                                <w:rPr>
                                  <w:rFonts w:ascii="Times New Roman" w:eastAsia="Times New Roman" w:hAnsi="Times New Roman" w:cs="Times New Roman"/>
                                  <w:i/>
                                  <w:sz w:val="24"/>
                                </w:rPr>
                                <w:t>-</w:t>
                              </w:r>
                            </w:p>
                          </w:txbxContent>
                        </wps:txbx>
                        <wps:bodyPr horzOverflow="overflow" vert="horz" lIns="0" tIns="0" rIns="0" bIns="0" rtlCol="0">
                          <a:noAutofit/>
                        </wps:bodyPr>
                      </wps:wsp>
                      <wps:wsp>
                        <wps:cNvPr id="14" name="Rectangles 14"/>
                        <wps:cNvSpPr/>
                        <wps:spPr bwMode="auto">
                          <a:xfrm>
                            <a:off x="2874980" y="812991"/>
                            <a:ext cx="534945" cy="224466"/>
                          </a:xfrm>
                          <a:prstGeom prst="rect">
                            <a:avLst/>
                          </a:prstGeom>
                          <a:ln>
                            <a:noFill/>
                          </a:ln>
                        </wps:spPr>
                        <wps:txbx>
                          <w:txbxContent>
                            <w:p w14:paraId="14C1583E" w14:textId="77777777" w:rsidR="003A3AA4" w:rsidRDefault="001A51E9">
                              <w:r>
                                <w:rPr>
                                  <w:rFonts w:ascii="Times New Roman" w:eastAsia="Times New Roman" w:hAnsi="Times New Roman" w:cs="Times New Roman"/>
                                  <w:i/>
                                  <w:sz w:val="24"/>
                                </w:rPr>
                                <w:t xml:space="preserve">Down </w:t>
                              </w:r>
                            </w:p>
                          </w:txbxContent>
                        </wps:txbx>
                        <wps:bodyPr horzOverflow="overflow" vert="horz" lIns="0" tIns="0" rIns="0" bIns="0" rtlCol="0">
                          <a:noAutofit/>
                        </wps:bodyPr>
                      </wps:wsp>
                      <wps:wsp>
                        <wps:cNvPr id="15" name="Rectangles 15"/>
                        <wps:cNvSpPr/>
                        <wps:spPr bwMode="auto">
                          <a:xfrm>
                            <a:off x="85345" y="989775"/>
                            <a:ext cx="900723" cy="224466"/>
                          </a:xfrm>
                          <a:prstGeom prst="rect">
                            <a:avLst/>
                          </a:prstGeom>
                          <a:ln>
                            <a:noFill/>
                          </a:ln>
                        </wps:spPr>
                        <wps:txbx>
                          <w:txbxContent>
                            <w:p w14:paraId="69CBB56B" w14:textId="77777777" w:rsidR="003A3AA4" w:rsidRDefault="001A51E9">
                              <w:r>
                                <w:rPr>
                                  <w:rFonts w:ascii="Times New Roman" w:eastAsia="Times New Roman" w:hAnsi="Times New Roman" w:cs="Times New Roman"/>
                                  <w:i/>
                                  <w:sz w:val="24"/>
                                </w:rPr>
                                <w:t xml:space="preserve">Approach, </w:t>
                              </w:r>
                            </w:p>
                          </w:txbxContent>
                        </wps:txbx>
                        <wps:bodyPr horzOverflow="overflow" vert="horz" lIns="0" tIns="0" rIns="0" bIns="0" rtlCol="0">
                          <a:noAutofit/>
                        </wps:bodyPr>
                      </wps:wsp>
                      <wps:wsp>
                        <wps:cNvPr id="16" name="Rectangles 16"/>
                        <wps:cNvSpPr/>
                        <wps:spPr bwMode="auto">
                          <a:xfrm>
                            <a:off x="762587" y="989775"/>
                            <a:ext cx="101346" cy="224466"/>
                          </a:xfrm>
                          <a:prstGeom prst="rect">
                            <a:avLst/>
                          </a:prstGeom>
                          <a:ln>
                            <a:noFill/>
                          </a:ln>
                        </wps:spPr>
                        <wps:txbx>
                          <w:txbxContent>
                            <w:p w14:paraId="3FCFA2C3" w14:textId="77777777" w:rsidR="003A3AA4" w:rsidRDefault="001A51E9">
                              <w:r>
                                <w:rPr>
                                  <w:rFonts w:ascii="Times New Roman" w:eastAsia="Times New Roman" w:hAnsi="Times New Roman" w:cs="Times New Roman"/>
                                  <w:i/>
                                  <w:sz w:val="24"/>
                                </w:rPr>
                                <w:t>8</w:t>
                              </w:r>
                            </w:p>
                          </w:txbxContent>
                        </wps:txbx>
                        <wps:bodyPr horzOverflow="overflow" vert="horz" lIns="0" tIns="0" rIns="0" bIns="0" rtlCol="0">
                          <a:noAutofit/>
                        </wps:bodyPr>
                      </wps:wsp>
                      <wps:wsp>
                        <wps:cNvPr id="17" name="Rectangles 17"/>
                        <wps:cNvSpPr/>
                        <wps:spPr bwMode="auto">
                          <a:xfrm>
                            <a:off x="838787" y="984133"/>
                            <a:ext cx="104426" cy="148146"/>
                          </a:xfrm>
                          <a:prstGeom prst="rect">
                            <a:avLst/>
                          </a:prstGeom>
                          <a:ln>
                            <a:noFill/>
                          </a:ln>
                        </wps:spPr>
                        <wps:txbx>
                          <w:txbxContent>
                            <w:p w14:paraId="7AB8C102" w14:textId="77777777" w:rsidR="003A3AA4" w:rsidRDefault="001A51E9">
                              <w:r>
                                <w:rPr>
                                  <w:rFonts w:ascii="Times New Roman" w:eastAsia="Times New Roman" w:hAnsi="Times New Roman" w:cs="Times New Roman"/>
                                  <w:i/>
                                  <w:sz w:val="16"/>
                                </w:rPr>
                                <w:t>th</w:t>
                              </w:r>
                            </w:p>
                          </w:txbxContent>
                        </wps:txbx>
                        <wps:bodyPr horzOverflow="overflow" vert="horz" lIns="0" tIns="0" rIns="0" bIns="0" rtlCol="0">
                          <a:noAutofit/>
                        </wps:bodyPr>
                      </wps:wsp>
                      <wps:wsp>
                        <wps:cNvPr id="18" name="Rectangles 18"/>
                        <wps:cNvSpPr/>
                        <wps:spPr bwMode="auto">
                          <a:xfrm>
                            <a:off x="917815" y="989775"/>
                            <a:ext cx="50673" cy="224466"/>
                          </a:xfrm>
                          <a:prstGeom prst="rect">
                            <a:avLst/>
                          </a:prstGeom>
                          <a:ln>
                            <a:noFill/>
                          </a:ln>
                        </wps:spPr>
                        <wps:txbx>
                          <w:txbxContent>
                            <w:p w14:paraId="29667ACC" w14:textId="77777777" w:rsidR="003A3AA4" w:rsidRDefault="001A51E9">
                              <w:r>
                                <w:rPr>
                                  <w:rFonts w:ascii="Times New Roman" w:eastAsia="Times New Roman" w:hAnsi="Times New Roman" w:cs="Times New Roman"/>
                                  <w:i/>
                                  <w:sz w:val="24"/>
                                </w:rPr>
                                <w:t xml:space="preserve"> </w:t>
                              </w:r>
                            </w:p>
                          </w:txbxContent>
                        </wps:txbx>
                        <wps:bodyPr horzOverflow="overflow" vert="horz" lIns="0" tIns="0" rIns="0" bIns="0" rtlCol="0">
                          <a:noAutofit/>
                        </wps:bodyPr>
                      </wps:wsp>
                      <wps:wsp>
                        <wps:cNvPr id="19" name="Rectangles 19"/>
                        <wps:cNvSpPr/>
                        <wps:spPr bwMode="auto">
                          <a:xfrm>
                            <a:off x="955915" y="989775"/>
                            <a:ext cx="241974" cy="224466"/>
                          </a:xfrm>
                          <a:prstGeom prst="rect">
                            <a:avLst/>
                          </a:prstGeom>
                          <a:ln>
                            <a:noFill/>
                          </a:ln>
                        </wps:spPr>
                        <wps:txbx>
                          <w:txbxContent>
                            <w:p w14:paraId="19CB9730" w14:textId="77777777" w:rsidR="003A3AA4" w:rsidRDefault="001A51E9">
                              <w:r>
                                <w:rPr>
                                  <w:rFonts w:ascii="Times New Roman" w:eastAsia="Times New Roman" w:hAnsi="Times New Roman" w:cs="Times New Roman"/>
                                  <w:i/>
                                  <w:sz w:val="24"/>
                                </w:rPr>
                                <w:t>ed.</w:t>
                              </w:r>
                            </w:p>
                          </w:txbxContent>
                        </wps:txbx>
                        <wps:bodyPr horzOverflow="overflow" vert="horz" lIns="0" tIns="0" rIns="0" bIns="0" rtlCol="0">
                          <a:noAutofit/>
                        </wps:bodyPr>
                      </wps:wsp>
                      <wps:wsp>
                        <wps:cNvPr id="20" name="Rectangles 20"/>
                        <wps:cNvSpPr/>
                        <wps:spPr bwMode="auto">
                          <a:xfrm>
                            <a:off x="1137858" y="989775"/>
                            <a:ext cx="50673" cy="224466"/>
                          </a:xfrm>
                          <a:prstGeom prst="rect">
                            <a:avLst/>
                          </a:prstGeom>
                          <a:ln>
                            <a:noFill/>
                          </a:ln>
                        </wps:spPr>
                        <wps:txbx>
                          <w:txbxContent>
                            <w:p w14:paraId="1E5C9CC2" w14:textId="77777777" w:rsidR="003A3AA4" w:rsidRDefault="001A51E9">
                              <w:r>
                                <w:rPr>
                                  <w:rFonts w:ascii="Times New Roman" w:eastAsia="Times New Roman" w:hAnsi="Times New Roman" w:cs="Times New Roman"/>
                                  <w:i/>
                                  <w:sz w:val="24"/>
                                </w:rPr>
                                <w:t>,</w:t>
                              </w:r>
                            </w:p>
                          </w:txbxContent>
                        </wps:txbx>
                        <wps:bodyPr horzOverflow="overflow" vert="horz" lIns="0" tIns="0" rIns="0" bIns="0" rtlCol="0">
                          <a:noAutofit/>
                        </wps:bodyPr>
                      </wps:wsp>
                      <wps:wsp>
                        <wps:cNvPr id="21" name="Rectangles 21"/>
                        <wps:cNvSpPr/>
                        <wps:spPr bwMode="auto">
                          <a:xfrm>
                            <a:off x="1175958" y="989775"/>
                            <a:ext cx="50673" cy="224466"/>
                          </a:xfrm>
                          <a:prstGeom prst="rect">
                            <a:avLst/>
                          </a:prstGeom>
                          <a:ln>
                            <a:noFill/>
                          </a:ln>
                        </wps:spPr>
                        <wps:txbx>
                          <w:txbxContent>
                            <w:p w14:paraId="49CE6929" w14:textId="77777777" w:rsidR="003A3AA4" w:rsidRDefault="001A51E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 name="Rectangles 22"/>
                        <wps:cNvSpPr/>
                        <wps:spPr bwMode="auto">
                          <a:xfrm>
                            <a:off x="1214058" y="989775"/>
                            <a:ext cx="2207032" cy="224466"/>
                          </a:xfrm>
                          <a:prstGeom prst="rect">
                            <a:avLst/>
                          </a:prstGeom>
                          <a:ln>
                            <a:noFill/>
                          </a:ln>
                        </wps:spPr>
                        <wps:txbx>
                          <w:txbxContent>
                            <w:p w14:paraId="7210812E" w14:textId="77777777" w:rsidR="003A3AA4" w:rsidRDefault="001A51E9">
                              <w:r>
                                <w:rPr>
                                  <w:rFonts w:ascii="Times New Roman" w:eastAsia="Times New Roman" w:hAnsi="Times New Roman" w:cs="Times New Roman"/>
                                  <w:sz w:val="24"/>
                                </w:rPr>
                                <w:t>J.F. Kurose and K.W. Ross</w:t>
                              </w:r>
                            </w:p>
                          </w:txbxContent>
                        </wps:txbx>
                        <wps:bodyPr horzOverflow="overflow" vert="horz" lIns="0" tIns="0" rIns="0" bIns="0" rtlCol="0">
                          <a:noAutofit/>
                        </wps:bodyPr>
                      </wps:wsp>
                      <wps:wsp>
                        <wps:cNvPr id="23" name="Rectangles 23"/>
                        <wps:cNvSpPr/>
                        <wps:spPr bwMode="auto">
                          <a:xfrm>
                            <a:off x="2873493" y="989775"/>
                            <a:ext cx="50673" cy="224466"/>
                          </a:xfrm>
                          <a:prstGeom prst="rect">
                            <a:avLst/>
                          </a:prstGeom>
                          <a:ln>
                            <a:noFill/>
                          </a:ln>
                        </wps:spPr>
                        <wps:txbx>
                          <w:txbxContent>
                            <w:p w14:paraId="5FE1BD72" w14:textId="77777777" w:rsidR="003A3AA4" w:rsidRDefault="001A51E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4" name="Rectangles 24"/>
                        <wps:cNvSpPr/>
                        <wps:spPr bwMode="auto">
                          <a:xfrm>
                            <a:off x="85345" y="1163905"/>
                            <a:ext cx="42565" cy="188552"/>
                          </a:xfrm>
                          <a:prstGeom prst="rect">
                            <a:avLst/>
                          </a:prstGeom>
                          <a:ln>
                            <a:noFill/>
                          </a:ln>
                        </wps:spPr>
                        <wps:txbx>
                          <w:txbxContent>
                            <w:p w14:paraId="59F1CA63" w14:textId="77777777" w:rsidR="003A3AA4" w:rsidRDefault="001A51E9">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25" name="Rectangles 25"/>
                        <wps:cNvSpPr/>
                        <wps:spPr bwMode="auto">
                          <a:xfrm>
                            <a:off x="85345" y="1310208"/>
                            <a:ext cx="42565" cy="188552"/>
                          </a:xfrm>
                          <a:prstGeom prst="rect">
                            <a:avLst/>
                          </a:prstGeom>
                          <a:ln>
                            <a:noFill/>
                          </a:ln>
                        </wps:spPr>
                        <wps:txbx>
                          <w:txbxContent>
                            <w:p w14:paraId="6A7537BE" w14:textId="77777777" w:rsidR="003A3AA4" w:rsidRDefault="001A51E9">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26" name="Rectangles 26"/>
                        <wps:cNvSpPr/>
                        <wps:spPr bwMode="auto">
                          <a:xfrm>
                            <a:off x="85345" y="1456512"/>
                            <a:ext cx="4109069" cy="188550"/>
                          </a:xfrm>
                          <a:prstGeom prst="rect">
                            <a:avLst/>
                          </a:prstGeom>
                          <a:ln>
                            <a:noFill/>
                          </a:ln>
                        </wps:spPr>
                        <wps:txbx>
                          <w:txbxContent>
                            <w:p w14:paraId="4791FFD5" w14:textId="77777777" w:rsidR="003A3AA4" w:rsidRDefault="001A51E9">
                              <w:r>
                                <w:rPr>
                                  <w:rFonts w:ascii="Times New Roman" w:eastAsia="Times New Roman" w:hAnsi="Times New Roman" w:cs="Times New Roman"/>
                                  <w:i/>
                                  <w:sz w:val="20"/>
                                </w:rPr>
                                <w:t xml:space="preserve">“Tell me and I forget. Show me and I remember. Involve me </w:t>
                              </w:r>
                            </w:p>
                          </w:txbxContent>
                        </wps:txbx>
                        <wps:bodyPr horzOverflow="overflow" vert="horz" lIns="0" tIns="0" rIns="0" bIns="0" rtlCol="0">
                          <a:noAutofit/>
                        </wps:bodyPr>
                      </wps:wsp>
                      <wps:wsp>
                        <wps:cNvPr id="27" name="Rectangles 27"/>
                        <wps:cNvSpPr/>
                        <wps:spPr bwMode="auto">
                          <a:xfrm>
                            <a:off x="85345" y="1602816"/>
                            <a:ext cx="1290921" cy="188552"/>
                          </a:xfrm>
                          <a:prstGeom prst="rect">
                            <a:avLst/>
                          </a:prstGeom>
                          <a:ln>
                            <a:noFill/>
                          </a:ln>
                        </wps:spPr>
                        <wps:txbx>
                          <w:txbxContent>
                            <w:p w14:paraId="5A7E0965" w14:textId="77777777" w:rsidR="003A3AA4" w:rsidRDefault="001A51E9">
                              <w:r>
                                <w:rPr>
                                  <w:rFonts w:ascii="Times New Roman" w:eastAsia="Times New Roman" w:hAnsi="Times New Roman" w:cs="Times New Roman"/>
                                  <w:i/>
                                  <w:sz w:val="20"/>
                                </w:rPr>
                                <w:t>and I understand.”</w:t>
                              </w:r>
                            </w:p>
                          </w:txbxContent>
                        </wps:txbx>
                        <wps:bodyPr horzOverflow="overflow" vert="horz" lIns="0" tIns="0" rIns="0" bIns="0" rtlCol="0">
                          <a:noAutofit/>
                        </wps:bodyPr>
                      </wps:wsp>
                      <wps:wsp>
                        <wps:cNvPr id="28" name="Rectangles 28"/>
                        <wps:cNvSpPr/>
                        <wps:spPr bwMode="auto">
                          <a:xfrm>
                            <a:off x="1055519" y="1602816"/>
                            <a:ext cx="42565" cy="188552"/>
                          </a:xfrm>
                          <a:prstGeom prst="rect">
                            <a:avLst/>
                          </a:prstGeom>
                          <a:ln>
                            <a:noFill/>
                          </a:ln>
                        </wps:spPr>
                        <wps:txbx>
                          <w:txbxContent>
                            <w:p w14:paraId="6ED772D9" w14:textId="77777777" w:rsidR="003A3AA4" w:rsidRDefault="001A51E9">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29" name="Rectangles 29"/>
                        <wps:cNvSpPr/>
                        <wps:spPr bwMode="auto">
                          <a:xfrm>
                            <a:off x="1087269" y="1602816"/>
                            <a:ext cx="1112283" cy="188552"/>
                          </a:xfrm>
                          <a:prstGeom prst="rect">
                            <a:avLst/>
                          </a:prstGeom>
                          <a:ln>
                            <a:noFill/>
                          </a:ln>
                        </wps:spPr>
                        <wps:txbx>
                          <w:txbxContent>
                            <w:p w14:paraId="5EFE9128" w14:textId="77777777" w:rsidR="003A3AA4" w:rsidRDefault="001A51E9">
                              <w:r>
                                <w:rPr>
                                  <w:rFonts w:ascii="Times New Roman" w:eastAsia="Times New Roman" w:hAnsi="Times New Roman" w:cs="Times New Roman"/>
                                  <w:sz w:val="20"/>
                                </w:rPr>
                                <w:t>Chinese proverb</w:t>
                              </w:r>
                            </w:p>
                          </w:txbxContent>
                        </wps:txbx>
                        <wps:bodyPr horzOverflow="overflow" vert="horz" lIns="0" tIns="0" rIns="0" bIns="0" rtlCol="0">
                          <a:noAutofit/>
                        </wps:bodyPr>
                      </wps:wsp>
                      <wps:wsp>
                        <wps:cNvPr id="30" name="Rectangles 30"/>
                        <wps:cNvSpPr/>
                        <wps:spPr bwMode="auto">
                          <a:xfrm>
                            <a:off x="1923125" y="1602816"/>
                            <a:ext cx="42565" cy="188552"/>
                          </a:xfrm>
                          <a:prstGeom prst="rect">
                            <a:avLst/>
                          </a:prstGeom>
                          <a:ln>
                            <a:noFill/>
                          </a:ln>
                        </wps:spPr>
                        <wps:txbx>
                          <w:txbxContent>
                            <w:p w14:paraId="7354FAA8" w14:textId="77777777" w:rsidR="003A3AA4" w:rsidRDefault="001A51E9">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1" name="Rectangles 31"/>
                        <wps:cNvSpPr/>
                        <wps:spPr bwMode="auto">
                          <a:xfrm>
                            <a:off x="1706499" y="1748727"/>
                            <a:ext cx="50673" cy="224466"/>
                          </a:xfrm>
                          <a:prstGeom prst="rect">
                            <a:avLst/>
                          </a:prstGeom>
                          <a:ln>
                            <a:noFill/>
                          </a:ln>
                        </wps:spPr>
                        <wps:txbx>
                          <w:txbxContent>
                            <w:p w14:paraId="6E7D058D" w14:textId="77777777" w:rsidR="003A3AA4" w:rsidRDefault="001A51E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 name="Rectangles 32"/>
                        <wps:cNvSpPr/>
                        <wps:spPr bwMode="auto">
                          <a:xfrm>
                            <a:off x="113170" y="1922856"/>
                            <a:ext cx="170891" cy="188552"/>
                          </a:xfrm>
                          <a:prstGeom prst="rect">
                            <a:avLst/>
                          </a:prstGeom>
                          <a:ln>
                            <a:noFill/>
                          </a:ln>
                        </wps:spPr>
                        <wps:txbx>
                          <w:txbxContent>
                            <w:p w14:paraId="4BED57D4" w14:textId="77777777" w:rsidR="003A3AA4" w:rsidRDefault="001A51E9">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3" name="Rectangles 33"/>
                        <wps:cNvSpPr/>
                        <wps:spPr bwMode="auto">
                          <a:xfrm>
                            <a:off x="241410" y="1922856"/>
                            <a:ext cx="338478" cy="188552"/>
                          </a:xfrm>
                          <a:prstGeom prst="rect">
                            <a:avLst/>
                          </a:prstGeom>
                          <a:ln>
                            <a:noFill/>
                          </a:ln>
                        </wps:spPr>
                        <wps:txbx>
                          <w:txbxContent>
                            <w:p w14:paraId="5AE3E74A" w14:textId="77777777" w:rsidR="003A3AA4" w:rsidRDefault="001A51E9">
                              <w:r>
                                <w:rPr>
                                  <w:rFonts w:ascii="Times New Roman" w:eastAsia="Times New Roman" w:hAnsi="Times New Roman" w:cs="Times New Roman"/>
                                  <w:sz w:val="20"/>
                                </w:rPr>
                                <w:t>2005</w:t>
                              </w:r>
                            </w:p>
                          </w:txbxContent>
                        </wps:txbx>
                        <wps:bodyPr horzOverflow="overflow" vert="horz" lIns="0" tIns="0" rIns="0" bIns="0" rtlCol="0">
                          <a:noAutofit/>
                        </wps:bodyPr>
                      </wps:wsp>
                      <wps:wsp>
                        <wps:cNvPr id="34" name="Rectangles 34"/>
                        <wps:cNvSpPr/>
                        <wps:spPr bwMode="auto">
                          <a:xfrm>
                            <a:off x="495409" y="1922856"/>
                            <a:ext cx="56697" cy="188552"/>
                          </a:xfrm>
                          <a:prstGeom prst="rect">
                            <a:avLst/>
                          </a:prstGeom>
                          <a:ln>
                            <a:noFill/>
                          </a:ln>
                        </wps:spPr>
                        <wps:txbx>
                          <w:txbxContent>
                            <w:p w14:paraId="777D5F4F" w14:textId="77777777" w:rsidR="003A3AA4" w:rsidRDefault="001A51E9">
                              <w:r>
                                <w:rPr>
                                  <w:rFonts w:ascii="Times New Roman" w:eastAsia="Times New Roman" w:hAnsi="Times New Roman" w:cs="Times New Roman"/>
                                  <w:sz w:val="20"/>
                                </w:rPr>
                                <w:t>-</w:t>
                              </w:r>
                            </w:p>
                          </w:txbxContent>
                        </wps:txbx>
                        <wps:bodyPr horzOverflow="overflow" vert="horz" lIns="0" tIns="0" rIns="0" bIns="0" rtlCol="0">
                          <a:noAutofit/>
                        </wps:bodyPr>
                      </wps:wsp>
                      <wps:wsp>
                        <wps:cNvPr id="35" name="Rectangles 35"/>
                        <wps:cNvSpPr/>
                        <wps:spPr bwMode="auto">
                          <a:xfrm>
                            <a:off x="537702" y="1922856"/>
                            <a:ext cx="169580" cy="188552"/>
                          </a:xfrm>
                          <a:prstGeom prst="rect">
                            <a:avLst/>
                          </a:prstGeom>
                          <a:ln>
                            <a:noFill/>
                          </a:ln>
                        </wps:spPr>
                        <wps:txbx>
                          <w:txbxContent>
                            <w:p w14:paraId="61ABE5C5" w14:textId="77777777" w:rsidR="003A3AA4" w:rsidRDefault="001A51E9">
                              <w:r>
                                <w:rPr>
                                  <w:rFonts w:ascii="Times New Roman" w:eastAsia="Times New Roman" w:hAnsi="Times New Roman" w:cs="Times New Roman"/>
                                  <w:sz w:val="20"/>
                                </w:rPr>
                                <w:t>20</w:t>
                              </w:r>
                            </w:p>
                          </w:txbxContent>
                        </wps:txbx>
                        <wps:bodyPr horzOverflow="overflow" vert="horz" lIns="0" tIns="0" rIns="0" bIns="0" rtlCol="0">
                          <a:noAutofit/>
                        </wps:bodyPr>
                      </wps:wsp>
                      <wps:wsp>
                        <wps:cNvPr id="36" name="Rectangles 36"/>
                        <wps:cNvSpPr/>
                        <wps:spPr bwMode="auto">
                          <a:xfrm>
                            <a:off x="664702" y="1922856"/>
                            <a:ext cx="169580" cy="188552"/>
                          </a:xfrm>
                          <a:prstGeom prst="rect">
                            <a:avLst/>
                          </a:prstGeom>
                          <a:ln>
                            <a:noFill/>
                          </a:ln>
                        </wps:spPr>
                        <wps:txbx>
                          <w:txbxContent>
                            <w:p w14:paraId="3A7CAB18" w14:textId="77777777" w:rsidR="003A3AA4" w:rsidRDefault="001A51E9">
                              <w:r>
                                <w:rPr>
                                  <w:rFonts w:ascii="Times New Roman" w:eastAsia="Times New Roman" w:hAnsi="Times New Roman" w:cs="Times New Roman"/>
                                  <w:sz w:val="20"/>
                                </w:rPr>
                                <w:t>20</w:t>
                              </w:r>
                            </w:p>
                          </w:txbxContent>
                        </wps:txbx>
                        <wps:bodyPr horzOverflow="overflow" vert="horz" lIns="0" tIns="0" rIns="0" bIns="0" rtlCol="0">
                          <a:noAutofit/>
                        </wps:bodyPr>
                      </wps:wsp>
                      <wps:wsp>
                        <wps:cNvPr id="37" name="Rectangles 37"/>
                        <wps:cNvSpPr/>
                        <wps:spPr bwMode="auto">
                          <a:xfrm>
                            <a:off x="791702" y="1922856"/>
                            <a:ext cx="2134736" cy="188552"/>
                          </a:xfrm>
                          <a:prstGeom prst="rect">
                            <a:avLst/>
                          </a:prstGeom>
                          <a:ln>
                            <a:noFill/>
                          </a:ln>
                        </wps:spPr>
                        <wps:txbx>
                          <w:txbxContent>
                            <w:p w14:paraId="6CFAC32E" w14:textId="77777777" w:rsidR="003A3AA4" w:rsidRDefault="001A51E9">
                              <w:r>
                                <w:rPr>
                                  <w:rFonts w:ascii="Times New Roman" w:eastAsia="Times New Roman" w:hAnsi="Times New Roman" w:cs="Times New Roman"/>
                                  <w:sz w:val="20"/>
                                </w:rPr>
                                <w:t xml:space="preserve">, J.F Kurose and K.W. </w:t>
                              </w:r>
                              <w:r>
                                <w:rPr>
                                  <w:rFonts w:ascii="Times New Roman" w:eastAsia="Times New Roman" w:hAnsi="Times New Roman" w:cs="Times New Roman"/>
                                  <w:sz w:val="20"/>
                                </w:rPr>
                                <w:t>Ross, Al</w:t>
                              </w:r>
                            </w:p>
                          </w:txbxContent>
                        </wps:txbx>
                        <wps:bodyPr horzOverflow="overflow" vert="horz" lIns="0" tIns="0" rIns="0" bIns="0" rtlCol="0">
                          <a:noAutofit/>
                        </wps:bodyPr>
                      </wps:wsp>
                      <wps:wsp>
                        <wps:cNvPr id="38" name="Rectangles 38"/>
                        <wps:cNvSpPr/>
                        <wps:spPr bwMode="auto">
                          <a:xfrm>
                            <a:off x="2396813" y="1922856"/>
                            <a:ext cx="89489" cy="188552"/>
                          </a:xfrm>
                          <a:prstGeom prst="rect">
                            <a:avLst/>
                          </a:prstGeom>
                          <a:ln>
                            <a:noFill/>
                          </a:ln>
                        </wps:spPr>
                        <wps:txbx>
                          <w:txbxContent>
                            <w:p w14:paraId="1033AA59" w14:textId="77777777" w:rsidR="003A3AA4" w:rsidRDefault="001A51E9">
                              <w:r>
                                <w:rPr>
                                  <w:rFonts w:ascii="Times New Roman" w:eastAsia="Times New Roman" w:hAnsi="Times New Roman" w:cs="Times New Roman"/>
                                  <w:sz w:val="20"/>
                                </w:rPr>
                                <w:t xml:space="preserve">l </w:t>
                              </w:r>
                            </w:p>
                          </w:txbxContent>
                        </wps:txbx>
                        <wps:bodyPr horzOverflow="overflow" vert="horz" lIns="0" tIns="0" rIns="0" bIns="0" rtlCol="0">
                          <a:noAutofit/>
                        </wps:bodyPr>
                      </wps:wsp>
                      <wps:wsp>
                        <wps:cNvPr id="39" name="Rectangles 39"/>
                        <wps:cNvSpPr/>
                        <wps:spPr bwMode="auto">
                          <a:xfrm>
                            <a:off x="2463848" y="1922856"/>
                            <a:ext cx="1112453" cy="188552"/>
                          </a:xfrm>
                          <a:prstGeom prst="rect">
                            <a:avLst/>
                          </a:prstGeom>
                          <a:ln>
                            <a:noFill/>
                          </a:ln>
                        </wps:spPr>
                        <wps:txbx>
                          <w:txbxContent>
                            <w:p w14:paraId="05BE8238" w14:textId="77777777" w:rsidR="003A3AA4" w:rsidRDefault="001A51E9">
                              <w:r>
                                <w:rPr>
                                  <w:rFonts w:ascii="Times New Roman" w:eastAsia="Times New Roman" w:hAnsi="Times New Roman" w:cs="Times New Roman"/>
                                  <w:sz w:val="20"/>
                                </w:rPr>
                                <w:t>Rights Reserved</w:t>
                              </w:r>
                            </w:p>
                          </w:txbxContent>
                        </wps:txbx>
                        <wps:bodyPr horzOverflow="overflow" vert="horz" lIns="0" tIns="0" rIns="0" bIns="0" rtlCol="0">
                          <a:noAutofit/>
                        </wps:bodyPr>
                      </wps:wsp>
                      <wps:wsp>
                        <wps:cNvPr id="40" name="Rectangles 40"/>
                        <wps:cNvSpPr/>
                        <wps:spPr bwMode="auto">
                          <a:xfrm>
                            <a:off x="3299829" y="1922856"/>
                            <a:ext cx="42565" cy="188552"/>
                          </a:xfrm>
                          <a:prstGeom prst="rect">
                            <a:avLst/>
                          </a:prstGeom>
                          <a:ln>
                            <a:noFill/>
                          </a:ln>
                        </wps:spPr>
                        <wps:txbx>
                          <w:txbxContent>
                            <w:p w14:paraId="37D98D77" w14:textId="77777777" w:rsidR="003A3AA4" w:rsidRDefault="001A51E9">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1" name="Rectangles 41"/>
                        <wps:cNvSpPr/>
                        <wps:spPr bwMode="auto">
                          <a:xfrm>
                            <a:off x="5273421" y="1928952"/>
                            <a:ext cx="42565" cy="188550"/>
                          </a:xfrm>
                          <a:prstGeom prst="rect">
                            <a:avLst/>
                          </a:prstGeom>
                          <a:ln>
                            <a:noFill/>
                          </a:ln>
                        </wps:spPr>
                        <wps:txbx>
                          <w:txbxContent>
                            <w:p w14:paraId="2B40616C" w14:textId="77777777" w:rsidR="003A3AA4" w:rsidRDefault="001A51E9">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42" name="Freeform 42"/>
                        <wps:cNvSpPr/>
                        <wps:spPr bwMode="auto">
                          <a:xfrm>
                            <a:off x="0" y="2253341"/>
                            <a:ext cx="5522976" cy="9144"/>
                          </a:xfrm>
                          <a:custGeom>
                            <a:avLst/>
                            <a:gdLst/>
                            <a:ahLst/>
                            <a:cxnLst/>
                            <a:rect l="0" t="0" r="0" b="0"/>
                            <a:pathLst>
                              <a:path w="5522976" h="9144" extrusionOk="0">
                                <a:moveTo>
                                  <a:pt x="0" y="0"/>
                                </a:moveTo>
                                <a:lnTo>
                                  <a:pt x="5522976" y="0"/>
                                </a:lnTo>
                                <a:lnTo>
                                  <a:pt x="5522976"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noAutofit/>
                        </wps:bodyPr>
                      </wps:wsp>
                      <pic:pic xmlns:pic="http://schemas.openxmlformats.org/drawingml/2006/picture">
                        <pic:nvPicPr>
                          <pic:cNvPr id="2327" name="Picture 2327"/>
                          <pic:cNvPicPr/>
                        </pic:nvPicPr>
                        <pic:blipFill>
                          <a:blip r:embed="rId12"/>
                          <a:stretch>
                            <a:fillRect/>
                          </a:stretch>
                        </pic:blipFill>
                        <pic:spPr>
                          <a:xfrm>
                            <a:off x="3639947" y="3410"/>
                            <a:ext cx="1645920" cy="2051050"/>
                          </a:xfrm>
                          <a:prstGeom prst="rect">
                            <a:avLst/>
                          </a:prstGeom>
                        </pic:spPr>
                      </pic:pic>
                    </wpg:wgp>
                  </a:graphicData>
                </a:graphic>
              </wp:inline>
            </w:drawing>
          </mc:Choice>
          <mc:Fallback>
            <w:pict>
              <v:group w14:anchorId="0E76E64A" id="Group 65857" o:spid="_x0000_s1026" style="width:434.85pt;height:178.1pt;mso-position-horizontal-relative:char;mso-position-vertical-relative:line" coordsize="55229,226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">
                <v:rect id="Rectangles 2" o:spid="_x0000_s1027" style="position:absolute;left:853;width:26027;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479AD5D1" w14:textId="77777777" w:rsidR="003A3AA4" w:rsidRDefault="001A51E9">
                        <w:r>
                          <w:rPr>
                            <w:rFonts w:ascii="Arial" w:eastAsia="Arial" w:hAnsi="Arial" w:cs="Arial"/>
                            <w:color w:val="9E201E"/>
                            <w:sz w:val="44"/>
                          </w:rPr>
                          <w:t xml:space="preserve">Wireshark Lab: </w:t>
                        </w:r>
                      </w:p>
                    </w:txbxContent>
                  </v:textbox>
                </v:rect>
                <v:rect id="Rectangles 3" o:spid="_x0000_s1028" style="position:absolute;left:20418;width:1037;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7B3C1A68" w14:textId="77777777" w:rsidR="003A3AA4" w:rsidRDefault="001A51E9">
                        <w:r>
                          <w:rPr>
                            <w:rFonts w:ascii="Arial" w:eastAsia="Arial" w:hAnsi="Arial" w:cs="Arial"/>
                            <w:color w:val="9E201E"/>
                            <w:sz w:val="44"/>
                          </w:rPr>
                          <w:t xml:space="preserve"> </w:t>
                        </w:r>
                      </w:p>
                    </w:txbxContent>
                  </v:textbox>
                </v:rect>
                <v:rect id="Rectangles 4" o:spid="_x0000_s1029" style="position:absolute;left:853;top:3200;width:7855;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3732619B" w14:textId="77777777" w:rsidR="003A3AA4" w:rsidRDefault="001A51E9">
                        <w:r>
                          <w:rPr>
                            <w:rFonts w:ascii="Arial" w:eastAsia="Arial" w:hAnsi="Arial" w:cs="Arial"/>
                            <w:color w:val="9E201E"/>
                            <w:sz w:val="44"/>
                          </w:rPr>
                          <w:t>DNS</w:t>
                        </w:r>
                      </w:p>
                    </w:txbxContent>
                  </v:textbox>
                </v:rect>
                <v:rect id="Rectangles 5" o:spid="_x0000_s1030" style="position:absolute;left:6752;top:3200;width:1037;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39149331" w14:textId="77777777" w:rsidR="003A3AA4" w:rsidRDefault="001A51E9">
                        <w:r>
                          <w:rPr>
                            <w:rFonts w:ascii="Arial" w:eastAsia="Arial" w:hAnsi="Arial" w:cs="Arial"/>
                            <w:color w:val="9E201E"/>
                            <w:sz w:val="44"/>
                          </w:rPr>
                          <w:t xml:space="preserve"> </w:t>
                        </w:r>
                      </w:p>
                    </w:txbxContent>
                  </v:textbox>
                </v:rect>
                <v:rect id="Rectangles 6" o:spid="_x0000_s1031" style="position:absolute;left:7528;top:3890;width:1358;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20D6ED16" w14:textId="77777777" w:rsidR="003A3AA4" w:rsidRDefault="001A51E9">
                        <w:r>
                          <w:rPr>
                            <w:rFonts w:ascii="Arial" w:eastAsia="Arial" w:hAnsi="Arial" w:cs="Arial"/>
                            <w:color w:val="9E201E"/>
                            <w:sz w:val="32"/>
                          </w:rPr>
                          <w:t>v</w:t>
                        </w:r>
                      </w:p>
                    </w:txbxContent>
                  </v:textbox>
                </v:rect>
                <v:rect id="Rectangles 7" o:spid="_x0000_s1032" style="position:absolute;left:8544;top:3890;width:1510;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BBA8027" w14:textId="77777777" w:rsidR="003A3AA4" w:rsidRDefault="001A51E9">
                        <w:r>
                          <w:rPr>
                            <w:rFonts w:ascii="Arial" w:eastAsia="Arial" w:hAnsi="Arial" w:cs="Arial"/>
                            <w:color w:val="9E201E"/>
                            <w:sz w:val="32"/>
                          </w:rPr>
                          <w:t>8</w:t>
                        </w:r>
                      </w:p>
                    </w:txbxContent>
                  </v:textbox>
                </v:rect>
                <v:rect id="Rectangles 8" o:spid="_x0000_s1033" style="position:absolute;left:9674;top:3890;width:2261;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85E4003" w14:textId="77777777" w:rsidR="003A3AA4" w:rsidRDefault="001A51E9">
                        <w:r>
                          <w:rPr>
                            <w:rFonts w:ascii="Arial" w:eastAsia="Arial" w:hAnsi="Arial" w:cs="Arial"/>
                            <w:color w:val="9E201E"/>
                            <w:sz w:val="32"/>
                          </w:rPr>
                          <w:t>.0</w:t>
                        </w:r>
                      </w:p>
                    </w:txbxContent>
                  </v:textbox>
                </v:rect>
                <v:rect id="Rectangles 9" o:spid="_x0000_s1034" style="position:absolute;left:11369;top:3200;width:1037;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AD60E73" w14:textId="77777777" w:rsidR="003A3AA4" w:rsidRDefault="001A51E9">
                        <w:r>
                          <w:rPr>
                            <w:rFonts w:ascii="Arial" w:eastAsia="Arial" w:hAnsi="Arial" w:cs="Arial"/>
                            <w:color w:val="9E201E"/>
                            <w:sz w:val="44"/>
                          </w:rPr>
                          <w:t xml:space="preserve"> </w:t>
                        </w:r>
                      </w:p>
                    </w:txbxContent>
                  </v:textbox>
                </v:rect>
                <v:rect id="Rectangles 10" o:spid="_x0000_s1035" style="position:absolute;left:853;top:6392;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9325729" w14:textId="77777777" w:rsidR="003A3AA4" w:rsidRDefault="001A51E9">
                        <w:r>
                          <w:rPr>
                            <w:rFonts w:ascii="Times New Roman" w:eastAsia="Times New Roman" w:hAnsi="Times New Roman" w:cs="Times New Roman"/>
                            <w:sz w:val="24"/>
                          </w:rPr>
                          <w:t xml:space="preserve"> </w:t>
                        </w:r>
                      </w:p>
                    </w:txbxContent>
                  </v:textbox>
                </v:rect>
                <v:rect id="Rectangles 11" o:spid="_x0000_s1036" style="position:absolute;left:853;top:8129;width:1227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0A3DA87" w14:textId="77777777" w:rsidR="003A3AA4" w:rsidRDefault="001A51E9">
                        <w:r>
                          <w:rPr>
                            <w:rFonts w:ascii="Times New Roman" w:eastAsia="Times New Roman" w:hAnsi="Times New Roman" w:cs="Times New Roman"/>
                            <w:sz w:val="24"/>
                          </w:rPr>
                          <w:t xml:space="preserve">Supplement to </w:t>
                        </w:r>
                      </w:p>
                    </w:txbxContent>
                  </v:textbox>
                </v:rect>
                <v:rect id="Rectangles 12" o:spid="_x0000_s1037" style="position:absolute;left:10081;top:8129;width:2415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BF45298" w14:textId="77777777" w:rsidR="003A3AA4" w:rsidRDefault="001A51E9">
                        <w:r>
                          <w:rPr>
                            <w:rFonts w:ascii="Times New Roman" w:eastAsia="Times New Roman" w:hAnsi="Times New Roman" w:cs="Times New Roman"/>
                            <w:i/>
                            <w:sz w:val="24"/>
                          </w:rPr>
                          <w:t>Computer Networking: A Top</w:t>
                        </w:r>
                      </w:p>
                    </w:txbxContent>
                  </v:textbox>
                </v:rect>
                <v:rect id="Rectangles 13" o:spid="_x0000_s1038" style="position:absolute;left:28242;top:8129;width:67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3E5BD5E" w14:textId="77777777" w:rsidR="003A3AA4" w:rsidRDefault="001A51E9">
                        <w:r>
                          <w:rPr>
                            <w:rFonts w:ascii="Times New Roman" w:eastAsia="Times New Roman" w:hAnsi="Times New Roman" w:cs="Times New Roman"/>
                            <w:i/>
                            <w:sz w:val="24"/>
                          </w:rPr>
                          <w:t>-</w:t>
                        </w:r>
                      </w:p>
                    </w:txbxContent>
                  </v:textbox>
                </v:rect>
                <v:rect id="Rectangles 14" o:spid="_x0000_s1039" style="position:absolute;left:28749;top:8129;width:5350;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4C1583E" w14:textId="77777777" w:rsidR="003A3AA4" w:rsidRDefault="001A51E9">
                        <w:r>
                          <w:rPr>
                            <w:rFonts w:ascii="Times New Roman" w:eastAsia="Times New Roman" w:hAnsi="Times New Roman" w:cs="Times New Roman"/>
                            <w:i/>
                            <w:sz w:val="24"/>
                          </w:rPr>
                          <w:t xml:space="preserve">Down </w:t>
                        </w:r>
                      </w:p>
                    </w:txbxContent>
                  </v:textbox>
                </v:rect>
                <v:rect id="Rectangles 15" o:spid="_x0000_s1040" style="position:absolute;left:853;top:9897;width:90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9CBB56B" w14:textId="77777777" w:rsidR="003A3AA4" w:rsidRDefault="001A51E9">
                        <w:r>
                          <w:rPr>
                            <w:rFonts w:ascii="Times New Roman" w:eastAsia="Times New Roman" w:hAnsi="Times New Roman" w:cs="Times New Roman"/>
                            <w:i/>
                            <w:sz w:val="24"/>
                          </w:rPr>
                          <w:t xml:space="preserve">Approach, </w:t>
                        </w:r>
                      </w:p>
                    </w:txbxContent>
                  </v:textbox>
                </v:rect>
                <v:rect id="Rectangles 16" o:spid="_x0000_s1041" style="position:absolute;left:7625;top:9897;width:101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FCFA2C3" w14:textId="77777777" w:rsidR="003A3AA4" w:rsidRDefault="001A51E9">
                        <w:r>
                          <w:rPr>
                            <w:rFonts w:ascii="Times New Roman" w:eastAsia="Times New Roman" w:hAnsi="Times New Roman" w:cs="Times New Roman"/>
                            <w:i/>
                            <w:sz w:val="24"/>
                          </w:rPr>
                          <w:t>8</w:t>
                        </w:r>
                      </w:p>
                    </w:txbxContent>
                  </v:textbox>
                </v:rect>
                <v:rect id="Rectangles 17" o:spid="_x0000_s1042" style="position:absolute;left:8387;top:9841;width:1045;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AB8C102" w14:textId="77777777" w:rsidR="003A3AA4" w:rsidRDefault="001A51E9">
                        <w:r>
                          <w:rPr>
                            <w:rFonts w:ascii="Times New Roman" w:eastAsia="Times New Roman" w:hAnsi="Times New Roman" w:cs="Times New Roman"/>
                            <w:i/>
                            <w:sz w:val="16"/>
                          </w:rPr>
                          <w:t>th</w:t>
                        </w:r>
                      </w:p>
                    </w:txbxContent>
                  </v:textbox>
                </v:rect>
                <v:rect id="Rectangles 18" o:spid="_x0000_s1043" style="position:absolute;left:9178;top:9897;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9667ACC" w14:textId="77777777" w:rsidR="003A3AA4" w:rsidRDefault="001A51E9">
                        <w:r>
                          <w:rPr>
                            <w:rFonts w:ascii="Times New Roman" w:eastAsia="Times New Roman" w:hAnsi="Times New Roman" w:cs="Times New Roman"/>
                            <w:i/>
                            <w:sz w:val="24"/>
                          </w:rPr>
                          <w:t xml:space="preserve"> </w:t>
                        </w:r>
                      </w:p>
                    </w:txbxContent>
                  </v:textbox>
                </v:rect>
                <v:rect id="Rectangles 19" o:spid="_x0000_s1044" style="position:absolute;left:9559;top:9897;width:2419;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9CB9730" w14:textId="77777777" w:rsidR="003A3AA4" w:rsidRDefault="001A51E9">
                        <w:r>
                          <w:rPr>
                            <w:rFonts w:ascii="Times New Roman" w:eastAsia="Times New Roman" w:hAnsi="Times New Roman" w:cs="Times New Roman"/>
                            <w:i/>
                            <w:sz w:val="24"/>
                          </w:rPr>
                          <w:t>ed.</w:t>
                        </w:r>
                      </w:p>
                    </w:txbxContent>
                  </v:textbox>
                </v:rect>
                <v:rect id="Rectangles 20" o:spid="_x0000_s1045" style="position:absolute;left:11378;top:989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E5C9CC2" w14:textId="77777777" w:rsidR="003A3AA4" w:rsidRDefault="001A51E9">
                        <w:r>
                          <w:rPr>
                            <w:rFonts w:ascii="Times New Roman" w:eastAsia="Times New Roman" w:hAnsi="Times New Roman" w:cs="Times New Roman"/>
                            <w:i/>
                            <w:sz w:val="24"/>
                          </w:rPr>
                          <w:t>,</w:t>
                        </w:r>
                      </w:p>
                    </w:txbxContent>
                  </v:textbox>
                </v:rect>
                <v:rect id="Rectangles 21" o:spid="_x0000_s1046" style="position:absolute;left:11759;top:989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9CE6929" w14:textId="77777777" w:rsidR="003A3AA4" w:rsidRDefault="001A51E9">
                        <w:r>
                          <w:rPr>
                            <w:rFonts w:ascii="Times New Roman" w:eastAsia="Times New Roman" w:hAnsi="Times New Roman" w:cs="Times New Roman"/>
                            <w:sz w:val="24"/>
                          </w:rPr>
                          <w:t xml:space="preserve"> </w:t>
                        </w:r>
                      </w:p>
                    </w:txbxContent>
                  </v:textbox>
                </v:rect>
                <v:rect id="Rectangles 22" o:spid="_x0000_s1047" style="position:absolute;left:12140;top:9897;width:22070;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210812E" w14:textId="77777777" w:rsidR="003A3AA4" w:rsidRDefault="001A51E9">
                        <w:r>
                          <w:rPr>
                            <w:rFonts w:ascii="Times New Roman" w:eastAsia="Times New Roman" w:hAnsi="Times New Roman" w:cs="Times New Roman"/>
                            <w:sz w:val="24"/>
                          </w:rPr>
                          <w:t>J.F. Kurose and K.W. Ross</w:t>
                        </w:r>
                      </w:p>
                    </w:txbxContent>
                  </v:textbox>
                </v:rect>
                <v:rect id="Rectangles 23" o:spid="_x0000_s1048" style="position:absolute;left:28734;top:989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FE1BD72" w14:textId="77777777" w:rsidR="003A3AA4" w:rsidRDefault="001A51E9">
                        <w:r>
                          <w:rPr>
                            <w:rFonts w:ascii="Times New Roman" w:eastAsia="Times New Roman" w:hAnsi="Times New Roman" w:cs="Times New Roman"/>
                            <w:sz w:val="24"/>
                          </w:rPr>
                          <w:t xml:space="preserve"> </w:t>
                        </w:r>
                      </w:p>
                    </w:txbxContent>
                  </v:textbox>
                </v:rect>
                <v:rect id="Rectangles 24" o:spid="_x0000_s1049" style="position:absolute;left:853;top:11639;width:426;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9F1CA63" w14:textId="77777777" w:rsidR="003A3AA4" w:rsidRDefault="001A51E9">
                        <w:r>
                          <w:rPr>
                            <w:rFonts w:ascii="Times New Roman" w:eastAsia="Times New Roman" w:hAnsi="Times New Roman" w:cs="Times New Roman"/>
                            <w:i/>
                            <w:sz w:val="20"/>
                          </w:rPr>
                          <w:t xml:space="preserve"> </w:t>
                        </w:r>
                      </w:p>
                    </w:txbxContent>
                  </v:textbox>
                </v:rect>
                <v:rect id="Rectangles 25" o:spid="_x0000_s1050" style="position:absolute;left:853;top:13102;width:426;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A7537BE" w14:textId="77777777" w:rsidR="003A3AA4" w:rsidRDefault="001A51E9">
                        <w:r>
                          <w:rPr>
                            <w:rFonts w:ascii="Times New Roman" w:eastAsia="Times New Roman" w:hAnsi="Times New Roman" w:cs="Times New Roman"/>
                            <w:i/>
                            <w:sz w:val="20"/>
                          </w:rPr>
                          <w:t xml:space="preserve"> </w:t>
                        </w:r>
                      </w:p>
                    </w:txbxContent>
                  </v:textbox>
                </v:rect>
                <v:rect id="Rectangles 26" o:spid="_x0000_s1051" style="position:absolute;left:853;top:14565;width:41091;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791FFD5" w14:textId="77777777" w:rsidR="003A3AA4" w:rsidRDefault="001A51E9">
                        <w:r>
                          <w:rPr>
                            <w:rFonts w:ascii="Times New Roman" w:eastAsia="Times New Roman" w:hAnsi="Times New Roman" w:cs="Times New Roman"/>
                            <w:i/>
                            <w:sz w:val="20"/>
                          </w:rPr>
                          <w:t xml:space="preserve">“Tell me and I forget. Show me and I remember. Involve me </w:t>
                        </w:r>
                      </w:p>
                    </w:txbxContent>
                  </v:textbox>
                </v:rect>
                <v:rect id="Rectangles 27" o:spid="_x0000_s1052" style="position:absolute;left:853;top:16028;width:1290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A7E0965" w14:textId="77777777" w:rsidR="003A3AA4" w:rsidRDefault="001A51E9">
                        <w:r>
                          <w:rPr>
                            <w:rFonts w:ascii="Times New Roman" w:eastAsia="Times New Roman" w:hAnsi="Times New Roman" w:cs="Times New Roman"/>
                            <w:i/>
                            <w:sz w:val="20"/>
                          </w:rPr>
                          <w:t>and I understand.”</w:t>
                        </w:r>
                      </w:p>
                    </w:txbxContent>
                  </v:textbox>
                </v:rect>
                <v:rect id="Rectangles 28" o:spid="_x0000_s1053" style="position:absolute;left:10555;top:16028;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ED772D9" w14:textId="77777777" w:rsidR="003A3AA4" w:rsidRDefault="001A51E9">
                        <w:r>
                          <w:rPr>
                            <w:rFonts w:ascii="Times New Roman" w:eastAsia="Times New Roman" w:hAnsi="Times New Roman" w:cs="Times New Roman"/>
                            <w:i/>
                            <w:sz w:val="20"/>
                          </w:rPr>
                          <w:t xml:space="preserve"> </w:t>
                        </w:r>
                      </w:p>
                    </w:txbxContent>
                  </v:textbox>
                </v:rect>
                <v:rect id="Rectangles 29" o:spid="_x0000_s1054" style="position:absolute;left:10872;top:16028;width:11123;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EFE9128" w14:textId="77777777" w:rsidR="003A3AA4" w:rsidRDefault="001A51E9">
                        <w:r>
                          <w:rPr>
                            <w:rFonts w:ascii="Times New Roman" w:eastAsia="Times New Roman" w:hAnsi="Times New Roman" w:cs="Times New Roman"/>
                            <w:sz w:val="20"/>
                          </w:rPr>
                          <w:t>Chinese proverb</w:t>
                        </w:r>
                      </w:p>
                    </w:txbxContent>
                  </v:textbox>
                </v:rect>
                <v:rect id="Rectangles 30" o:spid="_x0000_s1055" style="position:absolute;left:19231;top:16028;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354FAA8" w14:textId="77777777" w:rsidR="003A3AA4" w:rsidRDefault="001A51E9">
                        <w:r>
                          <w:rPr>
                            <w:rFonts w:ascii="Times New Roman" w:eastAsia="Times New Roman" w:hAnsi="Times New Roman" w:cs="Times New Roman"/>
                            <w:i/>
                            <w:sz w:val="20"/>
                          </w:rPr>
                          <w:t xml:space="preserve"> </w:t>
                        </w:r>
                      </w:p>
                    </w:txbxContent>
                  </v:textbox>
                </v:rect>
                <v:rect id="Rectangles 31" o:spid="_x0000_s1056" style="position:absolute;left:17064;top:174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E7D058D" w14:textId="77777777" w:rsidR="003A3AA4" w:rsidRDefault="001A51E9">
                        <w:r>
                          <w:rPr>
                            <w:rFonts w:ascii="Times New Roman" w:eastAsia="Times New Roman" w:hAnsi="Times New Roman" w:cs="Times New Roman"/>
                            <w:sz w:val="24"/>
                          </w:rPr>
                          <w:t xml:space="preserve"> </w:t>
                        </w:r>
                      </w:p>
                    </w:txbxContent>
                  </v:textbox>
                </v:rect>
                <v:rect id="Rectangles 32" o:spid="_x0000_s1057" style="position:absolute;left:1131;top:19228;width:1709;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BED57D4" w14:textId="77777777" w:rsidR="003A3AA4" w:rsidRDefault="001A51E9">
                        <w:r>
                          <w:rPr>
                            <w:rFonts w:ascii="Times New Roman" w:eastAsia="Times New Roman" w:hAnsi="Times New Roman" w:cs="Times New Roman"/>
                            <w:sz w:val="20"/>
                          </w:rPr>
                          <w:t xml:space="preserve">© </w:t>
                        </w:r>
                      </w:p>
                    </w:txbxContent>
                  </v:textbox>
                </v:rect>
                <v:rect id="Rectangles 33" o:spid="_x0000_s1058" style="position:absolute;left:2414;top:19228;width:3384;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AE3E74A" w14:textId="77777777" w:rsidR="003A3AA4" w:rsidRDefault="001A51E9">
                        <w:r>
                          <w:rPr>
                            <w:rFonts w:ascii="Times New Roman" w:eastAsia="Times New Roman" w:hAnsi="Times New Roman" w:cs="Times New Roman"/>
                            <w:sz w:val="20"/>
                          </w:rPr>
                          <w:t>2005</w:t>
                        </w:r>
                      </w:p>
                    </w:txbxContent>
                  </v:textbox>
                </v:rect>
                <v:rect id="Rectangles 34" o:spid="_x0000_s1059" style="position:absolute;left:4954;top:19228;width:567;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77D5F4F" w14:textId="77777777" w:rsidR="003A3AA4" w:rsidRDefault="001A51E9">
                        <w:r>
                          <w:rPr>
                            <w:rFonts w:ascii="Times New Roman" w:eastAsia="Times New Roman" w:hAnsi="Times New Roman" w:cs="Times New Roman"/>
                            <w:sz w:val="20"/>
                          </w:rPr>
                          <w:t>-</w:t>
                        </w:r>
                      </w:p>
                    </w:txbxContent>
                  </v:textbox>
                </v:rect>
                <v:rect id="Rectangles 35" o:spid="_x0000_s1060" style="position:absolute;left:5377;top:19228;width:1695;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1ABE5C5" w14:textId="77777777" w:rsidR="003A3AA4" w:rsidRDefault="001A51E9">
                        <w:r>
                          <w:rPr>
                            <w:rFonts w:ascii="Times New Roman" w:eastAsia="Times New Roman" w:hAnsi="Times New Roman" w:cs="Times New Roman"/>
                            <w:sz w:val="20"/>
                          </w:rPr>
                          <w:t>20</w:t>
                        </w:r>
                      </w:p>
                    </w:txbxContent>
                  </v:textbox>
                </v:rect>
                <v:rect id="Rectangles 36" o:spid="_x0000_s1061" style="position:absolute;left:6647;top:19228;width:1695;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A7CAB18" w14:textId="77777777" w:rsidR="003A3AA4" w:rsidRDefault="001A51E9">
                        <w:r>
                          <w:rPr>
                            <w:rFonts w:ascii="Times New Roman" w:eastAsia="Times New Roman" w:hAnsi="Times New Roman" w:cs="Times New Roman"/>
                            <w:sz w:val="20"/>
                          </w:rPr>
                          <w:t>20</w:t>
                        </w:r>
                      </w:p>
                    </w:txbxContent>
                  </v:textbox>
                </v:rect>
                <v:rect id="Rectangles 37" o:spid="_x0000_s1062" style="position:absolute;left:7917;top:19228;width:21347;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CFAC32E" w14:textId="77777777" w:rsidR="003A3AA4" w:rsidRDefault="001A51E9">
                        <w:r>
                          <w:rPr>
                            <w:rFonts w:ascii="Times New Roman" w:eastAsia="Times New Roman" w:hAnsi="Times New Roman" w:cs="Times New Roman"/>
                            <w:sz w:val="20"/>
                          </w:rPr>
                          <w:t xml:space="preserve">, J.F Kurose and K.W. </w:t>
                        </w:r>
                        <w:r>
                          <w:rPr>
                            <w:rFonts w:ascii="Times New Roman" w:eastAsia="Times New Roman" w:hAnsi="Times New Roman" w:cs="Times New Roman"/>
                            <w:sz w:val="20"/>
                          </w:rPr>
                          <w:t>Ross, Al</w:t>
                        </w:r>
                      </w:p>
                    </w:txbxContent>
                  </v:textbox>
                </v:rect>
                <v:rect id="Rectangles 38" o:spid="_x0000_s1063" style="position:absolute;left:23968;top:19228;width:895;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033AA59" w14:textId="77777777" w:rsidR="003A3AA4" w:rsidRDefault="001A51E9">
                        <w:r>
                          <w:rPr>
                            <w:rFonts w:ascii="Times New Roman" w:eastAsia="Times New Roman" w:hAnsi="Times New Roman" w:cs="Times New Roman"/>
                            <w:sz w:val="20"/>
                          </w:rPr>
                          <w:t xml:space="preserve">l </w:t>
                        </w:r>
                      </w:p>
                    </w:txbxContent>
                  </v:textbox>
                </v:rect>
                <v:rect id="Rectangles 39" o:spid="_x0000_s1064" style="position:absolute;left:24638;top:19228;width:11125;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5BE8238" w14:textId="77777777" w:rsidR="003A3AA4" w:rsidRDefault="001A51E9">
                        <w:r>
                          <w:rPr>
                            <w:rFonts w:ascii="Times New Roman" w:eastAsia="Times New Roman" w:hAnsi="Times New Roman" w:cs="Times New Roman"/>
                            <w:sz w:val="20"/>
                          </w:rPr>
                          <w:t>Rights Reserved</w:t>
                        </w:r>
                      </w:p>
                    </w:txbxContent>
                  </v:textbox>
                </v:rect>
                <v:rect id="Rectangles 40" o:spid="_x0000_s1065" style="position:absolute;left:32998;top:19228;width:425;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7D98D77" w14:textId="77777777" w:rsidR="003A3AA4" w:rsidRDefault="001A51E9">
                        <w:r>
                          <w:rPr>
                            <w:rFonts w:ascii="Times New Roman" w:eastAsia="Times New Roman" w:hAnsi="Times New Roman" w:cs="Times New Roman"/>
                            <w:sz w:val="20"/>
                          </w:rPr>
                          <w:t xml:space="preserve"> </w:t>
                        </w:r>
                      </w:p>
                    </w:txbxContent>
                  </v:textbox>
                </v:rect>
                <v:rect id="Rectangles 41" o:spid="_x0000_s1066" style="position:absolute;left:52734;top:19289;width:425;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B40616C" w14:textId="77777777" w:rsidR="003A3AA4" w:rsidRDefault="001A51E9">
                        <w:r>
                          <w:rPr>
                            <w:rFonts w:ascii="Times New Roman" w:eastAsia="Times New Roman" w:hAnsi="Times New Roman" w:cs="Times New Roman"/>
                            <w:i/>
                            <w:sz w:val="20"/>
                          </w:rPr>
                          <w:t xml:space="preserve"> </w:t>
                        </w:r>
                      </w:p>
                    </w:txbxContent>
                  </v:textbox>
                </v:rect>
                <v:shape id="Freeform 42" o:spid="_x0000_s1067" style="position:absolute;top:22533;width:55229;height:91;visibility:visible;mso-wrap-style:square;v-text-anchor:top" coordsize="55229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" path="m,l5522976,r,9144l,9144,,e" fillcolor="black" stroked="f" strokeweight="0">
                  <v:stroke miterlimit="83231f" joinstyle="miter"/>
                  <v:path arrowok="t" o:extrusionok="f" textboxrect="0,0,552297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7" o:spid="_x0000_s1068" type="#_x0000_t75" style="position:absolute;left:36399;top:34;width:16459;height:20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">
                  <v:imagedata r:id="rId13" o:title=""/>
                </v:shape>
                <w10:anchorlock/>
              </v:group>
            </w:pict>
          </mc:Fallback>
        </mc:AlternateContent>
      </w:r>
      <w:r w:rsidRPr="0031230C">
        <w:rPr>
          <w:rFonts w:ascii="Times New Roman" w:eastAsia="Times New Roman" w:hAnsi="Times New Roman" w:cs="Times New Roman"/>
          <w:sz w:val="24"/>
        </w:rPr>
        <w:t xml:space="preserve"> </w:t>
      </w:r>
    </w:p>
    <w:p w14:paraId="45FB02D8" w14:textId="7519A4BC" w:rsidR="003A3AA4" w:rsidRPr="0031230C" w:rsidRDefault="001A51E9" w:rsidP="00842BB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As described in Section 2.4 of the text</w:t>
      </w:r>
      <w:r w:rsidRPr="0031230C">
        <w:rPr>
          <w:rFonts w:ascii="Times New Roman" w:eastAsia="Times New Roman" w:hAnsi="Times New Roman" w:cs="Times New Roman"/>
          <w:sz w:val="24"/>
          <w:vertAlign w:val="superscript"/>
        </w:rPr>
        <w:footnoteReference w:id="1"/>
      </w:r>
      <w:r w:rsidRPr="0031230C">
        <w:rPr>
          <w:rFonts w:ascii="Times New Roman" w:eastAsia="Times New Roman" w:hAnsi="Times New Roman" w:cs="Times New Roman"/>
          <w:sz w:val="24"/>
        </w:rPr>
        <w:t xml:space="preserve">, the Domain Name System (DNS) translates hostnames to IP addresses, fulfilling a critical role in the Internet infrastructure. In this lab, we’ll take a closer look at the client side of DNS. Recall that the client’s role in the DNS is relatively simple – a client sends a </w:t>
      </w:r>
      <w:r w:rsidRPr="0031230C">
        <w:rPr>
          <w:rFonts w:ascii="Times New Roman" w:eastAsia="Times New Roman" w:hAnsi="Times New Roman" w:cs="Times New Roman"/>
          <w:i/>
          <w:sz w:val="24"/>
        </w:rPr>
        <w:t>query</w:t>
      </w:r>
      <w:r w:rsidRPr="0031230C">
        <w:rPr>
          <w:rFonts w:ascii="Times New Roman" w:eastAsia="Times New Roman" w:hAnsi="Times New Roman" w:cs="Times New Roman"/>
          <w:sz w:val="24"/>
        </w:rPr>
        <w:t xml:space="preserve"> to its local DNS </w:t>
      </w:r>
      <w:proofErr w:type="gramStart"/>
      <w:r w:rsidRPr="0031230C">
        <w:rPr>
          <w:rFonts w:ascii="Times New Roman" w:eastAsia="Times New Roman" w:hAnsi="Times New Roman" w:cs="Times New Roman"/>
          <w:sz w:val="24"/>
        </w:rPr>
        <w:t>server, and</w:t>
      </w:r>
      <w:proofErr w:type="gramEnd"/>
      <w:r w:rsidRPr="0031230C">
        <w:rPr>
          <w:rFonts w:ascii="Times New Roman" w:eastAsia="Times New Roman" w:hAnsi="Times New Roman" w:cs="Times New Roman"/>
          <w:sz w:val="24"/>
        </w:rPr>
        <w:t xml:space="preserve"> receives a </w:t>
      </w:r>
      <w:r w:rsidRPr="0031230C">
        <w:rPr>
          <w:rFonts w:ascii="Times New Roman" w:eastAsia="Times New Roman" w:hAnsi="Times New Roman" w:cs="Times New Roman"/>
          <w:i/>
          <w:sz w:val="24"/>
        </w:rPr>
        <w:t>response</w:t>
      </w:r>
      <w:r w:rsidRPr="0031230C">
        <w:rPr>
          <w:rFonts w:ascii="Times New Roman" w:eastAsia="Times New Roman" w:hAnsi="Times New Roman" w:cs="Times New Roman"/>
          <w:sz w:val="24"/>
        </w:rPr>
        <w:t xml:space="preserve"> back.  As shown in Figures 2.19 and 2.20 in the textbook, much can go on “under the covers,” invisible to the DNS clients, as the hierarchical DNS servers communicate with each other to either recursively or iteratively resolve the client’s DNS query.  From the DNS client’s standpoint, however, the protocol is quite simple – a query is formulated to the local DNS server and a response is received from that server. </w:t>
      </w:r>
    </w:p>
    <w:p w14:paraId="4FD77E23" w14:textId="00D2B8A2" w:rsidR="003A3AA4" w:rsidRPr="0031230C" w:rsidRDefault="001A51E9" w:rsidP="00842BB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Before beginning this lab, you’ll probably want to review DNS by reading Section 2.4 of the text.  </w:t>
      </w:r>
      <w:proofErr w:type="gramStart"/>
      <w:r w:rsidRPr="0031230C">
        <w:rPr>
          <w:rFonts w:ascii="Times New Roman" w:eastAsia="Times New Roman" w:hAnsi="Times New Roman" w:cs="Times New Roman"/>
          <w:sz w:val="24"/>
        </w:rPr>
        <w:t>In particular, you</w:t>
      </w:r>
      <w:proofErr w:type="gramEnd"/>
      <w:r w:rsidRPr="0031230C">
        <w:rPr>
          <w:rFonts w:ascii="Times New Roman" w:eastAsia="Times New Roman" w:hAnsi="Times New Roman" w:cs="Times New Roman"/>
          <w:sz w:val="24"/>
        </w:rPr>
        <w:t xml:space="preserve"> may want to review the material on </w:t>
      </w:r>
      <w:r w:rsidRPr="0031230C">
        <w:rPr>
          <w:rFonts w:ascii="Times New Roman" w:eastAsia="Times New Roman" w:hAnsi="Times New Roman" w:cs="Times New Roman"/>
          <w:b/>
          <w:sz w:val="24"/>
        </w:rPr>
        <w:t>local DNS servers</w:t>
      </w:r>
      <w:r w:rsidRPr="0031230C">
        <w:rPr>
          <w:rFonts w:ascii="Times New Roman" w:eastAsia="Times New Roman" w:hAnsi="Times New Roman" w:cs="Times New Roman"/>
          <w:sz w:val="24"/>
        </w:rPr>
        <w:t xml:space="preserve">, </w:t>
      </w:r>
      <w:r w:rsidRPr="0031230C">
        <w:rPr>
          <w:rFonts w:ascii="Times New Roman" w:eastAsia="Times New Roman" w:hAnsi="Times New Roman" w:cs="Times New Roman"/>
          <w:b/>
          <w:sz w:val="24"/>
        </w:rPr>
        <w:t>DNS caching</w:t>
      </w:r>
      <w:r w:rsidRPr="0031230C">
        <w:rPr>
          <w:rFonts w:ascii="Times New Roman" w:eastAsia="Times New Roman" w:hAnsi="Times New Roman" w:cs="Times New Roman"/>
          <w:sz w:val="24"/>
        </w:rPr>
        <w:t xml:space="preserve">, </w:t>
      </w:r>
      <w:r w:rsidRPr="0031230C">
        <w:rPr>
          <w:rFonts w:ascii="Times New Roman" w:eastAsia="Times New Roman" w:hAnsi="Times New Roman" w:cs="Times New Roman"/>
          <w:b/>
          <w:sz w:val="24"/>
        </w:rPr>
        <w:t>DNS records and messages</w:t>
      </w:r>
      <w:r w:rsidRPr="0031230C">
        <w:rPr>
          <w:rFonts w:ascii="Times New Roman" w:eastAsia="Times New Roman" w:hAnsi="Times New Roman" w:cs="Times New Roman"/>
          <w:sz w:val="24"/>
        </w:rPr>
        <w:t xml:space="preserve">, and the </w:t>
      </w:r>
      <w:r w:rsidRPr="0031230C">
        <w:rPr>
          <w:rFonts w:ascii="Times New Roman" w:eastAsia="Times New Roman" w:hAnsi="Times New Roman" w:cs="Times New Roman"/>
          <w:b/>
          <w:sz w:val="24"/>
        </w:rPr>
        <w:t>TYPE field</w:t>
      </w:r>
      <w:r w:rsidRPr="0031230C">
        <w:rPr>
          <w:rFonts w:ascii="Times New Roman" w:eastAsia="Times New Roman" w:hAnsi="Times New Roman" w:cs="Times New Roman"/>
          <w:sz w:val="24"/>
        </w:rPr>
        <w:t xml:space="preserve"> in the DNS record.</w:t>
      </w:r>
    </w:p>
    <w:p w14:paraId="6CBBA564" w14:textId="517DC897" w:rsidR="003A3AA4" w:rsidRPr="0031230C" w:rsidRDefault="001A51E9" w:rsidP="00842BB7">
      <w:pPr>
        <w:pStyle w:val="Heading2"/>
        <w:spacing w:before="0"/>
        <w:ind w:left="364"/>
        <w:rPr>
          <w:rFonts w:ascii="Times New Roman" w:hAnsi="Times New Roman" w:cs="Times New Roman"/>
        </w:rPr>
      </w:pPr>
      <w:r w:rsidRPr="0031230C">
        <w:rPr>
          <w:rFonts w:ascii="Times New Roman" w:eastAsia="Arial" w:hAnsi="Times New Roman" w:cs="Times New Roman"/>
        </w:rPr>
        <w:lastRenderedPageBreak/>
        <w:t xml:space="preserve">1. </w:t>
      </w:r>
      <w:proofErr w:type="spellStart"/>
      <w:r w:rsidRPr="0031230C">
        <w:rPr>
          <w:rFonts w:ascii="Times New Roman" w:eastAsia="Arial" w:hAnsi="Times New Roman" w:cs="Times New Roman"/>
        </w:rPr>
        <w:t>nslookup</w:t>
      </w:r>
      <w:proofErr w:type="spellEnd"/>
      <w:r w:rsidRPr="0031230C">
        <w:rPr>
          <w:rFonts w:ascii="Times New Roman" w:eastAsia="Arial" w:hAnsi="Times New Roman" w:cs="Times New Roman"/>
        </w:rPr>
        <w:t xml:space="preserve"> </w:t>
      </w:r>
    </w:p>
    <w:p w14:paraId="1BFF2D01" w14:textId="4AD320DF" w:rsidR="003A3AA4" w:rsidRPr="0031230C" w:rsidRDefault="001A51E9" w:rsidP="00842BB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In this lab, we’ll make extensive use of the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tool, which is available in most Linux/Unix and Microsoft platforms today. To run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in Linux/Unix, you just type the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command on the command line. To run it in Windows, open the Command Prompt and run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on the command line.  </w:t>
      </w:r>
    </w:p>
    <w:p w14:paraId="3202813F" w14:textId="7D946BFF" w:rsidR="003A3AA4" w:rsidRPr="0031230C" w:rsidRDefault="001A51E9" w:rsidP="00842BB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In it is most basic operation,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tool allows the host running the tool to query any specified DNS server for a DNS record. The queried DNS server can be a root DNS server, a top-level-domain DNS server, an authoritative DNS server, or an intermediate DNS server (see the textbook for definitions of these terms). To accomplish this task,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sends a DNS query to the specified DNS server, receives a DNS reply from that same DNS server, and displays the result.   </w:t>
      </w:r>
    </w:p>
    <w:p w14:paraId="1E521228" w14:textId="57651A5C" w:rsidR="003A3AA4" w:rsidRPr="0031230C" w:rsidRDefault="001A51E9" w:rsidP="00400145">
      <w:pPr>
        <w:spacing w:after="0"/>
        <w:ind w:right="965"/>
        <w:jc w:val="right"/>
        <w:rPr>
          <w:rFonts w:ascii="Times New Roman" w:hAnsi="Times New Roman" w:cs="Times New Roman"/>
        </w:rPr>
      </w:pPr>
      <w:r w:rsidRPr="0031230C">
        <w:rPr>
          <w:rFonts w:ascii="Times New Roman" w:hAnsi="Times New Roman" w:cs="Times New Roman"/>
          <w:noProof/>
        </w:rPr>
        <w:drawing>
          <wp:inline distT="0" distB="0" distL="0" distR="0" wp14:anchorId="40E7C8CA" wp14:editId="3E21FEB7">
            <wp:extent cx="5482590" cy="3124200"/>
            <wp:effectExtent l="0" t="0" r="3810" b="0"/>
            <wp:docPr id="45" name="Picture 75016"/>
            <wp:cNvGraphicFramePr/>
            <a:graphic xmlns:a="http://schemas.openxmlformats.org/drawingml/2006/main">
              <a:graphicData uri="http://schemas.openxmlformats.org/drawingml/2006/picture">
                <pic:pic xmlns:pic="http://schemas.openxmlformats.org/drawingml/2006/picture">
                  <pic:nvPicPr>
                    <pic:cNvPr id="45" name="Picture 75016"/>
                    <pic:cNvPicPr/>
                  </pic:nvPicPr>
                  <pic:blipFill>
                    <a:blip r:embed="rId14"/>
                    <a:stretch>
                      <a:fillRect/>
                    </a:stretch>
                  </pic:blipFill>
                  <pic:spPr>
                    <a:xfrm>
                      <a:off x="0" y="0"/>
                      <a:ext cx="5485577" cy="3125902"/>
                    </a:xfrm>
                    <a:prstGeom prst="rect">
                      <a:avLst/>
                    </a:prstGeom>
                  </pic:spPr>
                </pic:pic>
              </a:graphicData>
            </a:graphic>
          </wp:inline>
        </w:drawing>
      </w:r>
      <w:r w:rsidRPr="0031230C">
        <w:rPr>
          <w:rFonts w:ascii="Times New Roman" w:eastAsia="Times New Roman" w:hAnsi="Times New Roman" w:cs="Times New Roman"/>
          <w:sz w:val="24"/>
        </w:rPr>
        <w:t xml:space="preserve"> </w:t>
      </w:r>
    </w:p>
    <w:p w14:paraId="0E7EC20D" w14:textId="0018CAE9" w:rsidR="003A3AA4" w:rsidRPr="0031230C" w:rsidRDefault="001A51E9" w:rsidP="00400145">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The above screenshot shows the results of three independent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commands (displayed in the Windows Command Prompt). In this example, the client host is located on the campus of Polytechnic University in Brooklyn, where the default local DNS server is dns-prime.poly.edu. When running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if no DNS server is specified, then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sends the query to the default DNS server, which in this case is dnsprime.poly.edu. Consider the first command: </w:t>
      </w:r>
    </w:p>
    <w:p w14:paraId="5382B6E7" w14:textId="7DEE628D" w:rsidR="003A3AA4" w:rsidRPr="00400145" w:rsidRDefault="001A51E9" w:rsidP="00400145">
      <w:pPr>
        <w:pStyle w:val="ListParagraph"/>
        <w:numPr>
          <w:ilvl w:val="0"/>
          <w:numId w:val="4"/>
        </w:numPr>
        <w:spacing w:after="0"/>
        <w:rPr>
          <w:rFonts w:ascii="Times New Roman" w:hAnsi="Times New Roman" w:cs="Times New Roman"/>
        </w:rPr>
      </w:pPr>
      <w:proofErr w:type="spellStart"/>
      <w:r w:rsidRPr="00400145">
        <w:rPr>
          <w:rFonts w:ascii="Times New Roman" w:eastAsia="Courier New" w:hAnsi="Times New Roman" w:cs="Times New Roman"/>
          <w:sz w:val="24"/>
        </w:rPr>
        <w:t>nslookup</w:t>
      </w:r>
      <w:proofErr w:type="spellEnd"/>
      <w:r w:rsidRPr="00400145">
        <w:rPr>
          <w:rFonts w:ascii="Times New Roman" w:eastAsia="Courier New" w:hAnsi="Times New Roman" w:cs="Times New Roman"/>
          <w:sz w:val="24"/>
        </w:rPr>
        <w:t xml:space="preserve"> www.mit.edu </w:t>
      </w:r>
    </w:p>
    <w:p w14:paraId="630585AA" w14:textId="7472D194" w:rsidR="003A3AA4" w:rsidRPr="0031230C" w:rsidRDefault="001A51E9" w:rsidP="00400145">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In words, this command is saying “please send me the IP address for the host www.mit.edu”. As shown in the screenshot, the response from this command provides two pieces of information: (1) the name and IP address of the DNS server that provides the answer; and (2) the answer itself, which is the host name and IP address of www.mit.edu. Although the response came from the local DNS server at Polytechnic University, it is quite possible that this local DNS server iteratively contacted several other DNS serve</w:t>
      </w:r>
      <w:r w:rsidRPr="0031230C">
        <w:rPr>
          <w:rFonts w:ascii="Times New Roman" w:eastAsia="Times New Roman" w:hAnsi="Times New Roman" w:cs="Times New Roman"/>
          <w:sz w:val="24"/>
        </w:rPr>
        <w:t xml:space="preserve">rs to get the answer, as described in Section 2.4 of the textbook.  </w:t>
      </w:r>
    </w:p>
    <w:p w14:paraId="384F7794" w14:textId="71988196" w:rsidR="003A3AA4" w:rsidRPr="0031230C" w:rsidRDefault="001A51E9" w:rsidP="00400145">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Now consider the second command: </w:t>
      </w:r>
    </w:p>
    <w:p w14:paraId="542705FB" w14:textId="6F3831B8" w:rsidR="003A3AA4" w:rsidRPr="00400145" w:rsidRDefault="001A51E9" w:rsidP="00400145">
      <w:pPr>
        <w:pStyle w:val="ListParagraph"/>
        <w:numPr>
          <w:ilvl w:val="0"/>
          <w:numId w:val="5"/>
        </w:numPr>
        <w:spacing w:after="0"/>
        <w:rPr>
          <w:rFonts w:ascii="Times New Roman" w:hAnsi="Times New Roman" w:cs="Times New Roman"/>
        </w:rPr>
      </w:pPr>
      <w:proofErr w:type="spellStart"/>
      <w:r w:rsidRPr="00400145">
        <w:rPr>
          <w:rFonts w:ascii="Times New Roman" w:eastAsia="Courier New" w:hAnsi="Times New Roman" w:cs="Times New Roman"/>
          <w:sz w:val="24"/>
        </w:rPr>
        <w:lastRenderedPageBreak/>
        <w:t>nslookup</w:t>
      </w:r>
      <w:proofErr w:type="spellEnd"/>
      <w:r w:rsidRPr="00400145">
        <w:rPr>
          <w:rFonts w:ascii="Times New Roman" w:eastAsia="Courier New" w:hAnsi="Times New Roman" w:cs="Times New Roman"/>
          <w:sz w:val="24"/>
        </w:rPr>
        <w:t xml:space="preserve"> –type=NS mit.edu </w:t>
      </w:r>
    </w:p>
    <w:p w14:paraId="164FA0A1" w14:textId="60D28AA5" w:rsidR="003A3AA4" w:rsidRPr="0031230C" w:rsidRDefault="001A51E9" w:rsidP="00400145">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In this example, we have provided the option “-type=NS” and the domain “mit.edu”. This causes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to send a query for a type-NS record to the default local DNS server. In words, the query is saying, “please send me the host names of the authoritative DNS for mit.edu”. (When the –type option is not used,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uses the default, which is to query for type A records.) The answer, displayed in the above screenshot, first indicates the DNS server that is providing the answer (which is the default local DNS server) along with three MIT nameservers. Each of these servers is indeed an authoritative DNS server for the hosts on the MIT campus. However,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also indicates that the answer is “non-authoritative,” meaning that this answer came from the cache of some server rather than from an authoritative MIT DNS serve</w:t>
      </w:r>
      <w:r w:rsidRPr="0031230C">
        <w:rPr>
          <w:rFonts w:ascii="Times New Roman" w:eastAsia="Times New Roman" w:hAnsi="Times New Roman" w:cs="Times New Roman"/>
          <w:sz w:val="24"/>
        </w:rPr>
        <w:t xml:space="preserve">r. Finally, the answer also includes the IP addresses of the authoritative DNS servers at MIT. (Even though the type-NS query generated by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did not explicitly ask for the IP addresses, the local DNS server returned these “for free” and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displays the result.) </w:t>
      </w:r>
    </w:p>
    <w:p w14:paraId="202C7281" w14:textId="67A75F6B" w:rsidR="003A3AA4" w:rsidRPr="0031230C" w:rsidRDefault="001A51E9" w:rsidP="00400145">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Now finally consider the third command: </w:t>
      </w:r>
    </w:p>
    <w:p w14:paraId="590A791F" w14:textId="5F9F0688" w:rsidR="003A3AA4" w:rsidRPr="00400145" w:rsidRDefault="001A51E9" w:rsidP="00400145">
      <w:pPr>
        <w:pStyle w:val="ListParagraph"/>
        <w:numPr>
          <w:ilvl w:val="0"/>
          <w:numId w:val="5"/>
        </w:numPr>
        <w:spacing w:after="0"/>
        <w:rPr>
          <w:rFonts w:ascii="Times New Roman" w:hAnsi="Times New Roman" w:cs="Times New Roman"/>
        </w:rPr>
      </w:pPr>
      <w:proofErr w:type="spellStart"/>
      <w:r w:rsidRPr="00400145">
        <w:rPr>
          <w:rFonts w:ascii="Times New Roman" w:eastAsia="Courier New" w:hAnsi="Times New Roman" w:cs="Times New Roman"/>
          <w:sz w:val="24"/>
        </w:rPr>
        <w:t>nslookup</w:t>
      </w:r>
      <w:proofErr w:type="spellEnd"/>
      <w:r w:rsidRPr="00400145">
        <w:rPr>
          <w:rFonts w:ascii="Times New Roman" w:eastAsia="Courier New" w:hAnsi="Times New Roman" w:cs="Times New Roman"/>
          <w:sz w:val="24"/>
        </w:rPr>
        <w:t xml:space="preserve"> www.aiit.or.kr bitsy.mit.edu </w:t>
      </w:r>
    </w:p>
    <w:p w14:paraId="7432E25B" w14:textId="2756FD85" w:rsidR="003A3AA4" w:rsidRPr="0031230C" w:rsidRDefault="001A51E9" w:rsidP="00400145">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In this example, we indicate that we </w:t>
      </w:r>
      <w:proofErr w:type="gramStart"/>
      <w:r w:rsidRPr="0031230C">
        <w:rPr>
          <w:rFonts w:ascii="Times New Roman" w:eastAsia="Times New Roman" w:hAnsi="Times New Roman" w:cs="Times New Roman"/>
          <w:sz w:val="24"/>
        </w:rPr>
        <w:t>want to</w:t>
      </w:r>
      <w:proofErr w:type="gramEnd"/>
      <w:r w:rsidRPr="0031230C">
        <w:rPr>
          <w:rFonts w:ascii="Times New Roman" w:eastAsia="Times New Roman" w:hAnsi="Times New Roman" w:cs="Times New Roman"/>
          <w:sz w:val="24"/>
        </w:rPr>
        <w:t xml:space="preserve"> the query sent to the DNS server bitsy.mit.edu rather than to the default DNS server (dns-prime.poly.edu). Thus, the query and reply transaction takes place directly between our querying host and bitsy.mit.edu. In this example, the DNS server bitsy.mit.edu provides the IP address of the host www.aiit.or.kr, which is a web server at the Advanced Institute of Information Technology (in Korea).  </w:t>
      </w:r>
    </w:p>
    <w:p w14:paraId="52C95BC1" w14:textId="251843ED" w:rsidR="003A3AA4" w:rsidRPr="0031230C" w:rsidRDefault="001A51E9" w:rsidP="00400145">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Now that we have gone through a few illustrative examples, you are perhaps wondering about the general syntax of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commands. The syntax is: </w:t>
      </w:r>
    </w:p>
    <w:p w14:paraId="3CF9E2C0" w14:textId="442E0510" w:rsidR="003A3AA4" w:rsidRPr="00400145" w:rsidRDefault="001A51E9" w:rsidP="00400145">
      <w:pPr>
        <w:pStyle w:val="ListParagraph"/>
        <w:numPr>
          <w:ilvl w:val="0"/>
          <w:numId w:val="5"/>
        </w:numPr>
        <w:spacing w:after="0"/>
        <w:rPr>
          <w:rFonts w:ascii="Times New Roman" w:hAnsi="Times New Roman" w:cs="Times New Roman"/>
        </w:rPr>
      </w:pPr>
      <w:proofErr w:type="spellStart"/>
      <w:r w:rsidRPr="00400145">
        <w:rPr>
          <w:rFonts w:ascii="Times New Roman" w:eastAsia="Courier New" w:hAnsi="Times New Roman" w:cs="Times New Roman"/>
          <w:sz w:val="24"/>
        </w:rPr>
        <w:t>nslookup</w:t>
      </w:r>
      <w:proofErr w:type="spellEnd"/>
      <w:r w:rsidRPr="00400145">
        <w:rPr>
          <w:rFonts w:ascii="Times New Roman" w:eastAsia="Courier New" w:hAnsi="Times New Roman" w:cs="Times New Roman"/>
          <w:sz w:val="24"/>
        </w:rPr>
        <w:t xml:space="preserve"> –option1 –option2 host-to-find </w:t>
      </w:r>
      <w:proofErr w:type="spellStart"/>
      <w:r w:rsidRPr="00400145">
        <w:rPr>
          <w:rFonts w:ascii="Times New Roman" w:eastAsia="Courier New" w:hAnsi="Times New Roman" w:cs="Times New Roman"/>
          <w:sz w:val="24"/>
        </w:rPr>
        <w:t>dns</w:t>
      </w:r>
      <w:proofErr w:type="spellEnd"/>
      <w:r w:rsidRPr="00400145">
        <w:rPr>
          <w:rFonts w:ascii="Times New Roman" w:eastAsia="Courier New" w:hAnsi="Times New Roman" w:cs="Times New Roman"/>
          <w:sz w:val="24"/>
        </w:rPr>
        <w:t xml:space="preserve">-server </w:t>
      </w:r>
    </w:p>
    <w:p w14:paraId="1DBB2C21" w14:textId="05A8CB9A" w:rsidR="003A3AA4" w:rsidRPr="0031230C" w:rsidRDefault="001A51E9" w:rsidP="00400145">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In general,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can be run with zero, one, two or more options. And as we have seen in the above examples, the </w:t>
      </w:r>
      <w:proofErr w:type="spellStart"/>
      <w:r w:rsidRPr="0031230C">
        <w:rPr>
          <w:rFonts w:ascii="Times New Roman" w:eastAsia="Times New Roman" w:hAnsi="Times New Roman" w:cs="Times New Roman"/>
          <w:sz w:val="24"/>
        </w:rPr>
        <w:t>dns</w:t>
      </w:r>
      <w:proofErr w:type="spellEnd"/>
      <w:r w:rsidRPr="0031230C">
        <w:rPr>
          <w:rFonts w:ascii="Times New Roman" w:eastAsia="Times New Roman" w:hAnsi="Times New Roman" w:cs="Times New Roman"/>
          <w:sz w:val="24"/>
        </w:rPr>
        <w:t xml:space="preserve">-server is optional as well; if it is not supplied, the query is sent to the default local DNS server.  </w:t>
      </w:r>
    </w:p>
    <w:p w14:paraId="30657E8D" w14:textId="782EEE7D" w:rsidR="003A3AA4" w:rsidRPr="00400145" w:rsidRDefault="001A51E9" w:rsidP="00400145">
      <w:pPr>
        <w:spacing w:after="0" w:line="248" w:lineRule="auto"/>
        <w:ind w:left="364" w:right="998" w:hanging="10"/>
        <w:rPr>
          <w:rFonts w:ascii="Times New Roman" w:eastAsia="Times New Roman" w:hAnsi="Times New Roman" w:cs="Times New Roman"/>
          <w:sz w:val="24"/>
        </w:rPr>
      </w:pPr>
      <w:r w:rsidRPr="0031230C">
        <w:rPr>
          <w:rFonts w:ascii="Times New Roman" w:eastAsia="Times New Roman" w:hAnsi="Times New Roman" w:cs="Times New Roman"/>
          <w:sz w:val="24"/>
        </w:rPr>
        <w:t xml:space="preserve">Now that we have provided an overview of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it is time for you to test drive it yourself. Do the following (and write down the results): </w:t>
      </w:r>
    </w:p>
    <w:p w14:paraId="6F4E6C47" w14:textId="4E06C037" w:rsidR="003A3AA4" w:rsidRPr="00977DF7" w:rsidRDefault="001A51E9" w:rsidP="00842BB7">
      <w:pPr>
        <w:numPr>
          <w:ilvl w:val="0"/>
          <w:numId w:val="1"/>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Run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to obtain the IP address of a Web server in Asia. What is the IP address of that server? </w:t>
      </w:r>
    </w:p>
    <w:p w14:paraId="2E9CD68E" w14:textId="3AF21531" w:rsidR="003A3AA4" w:rsidRPr="0031230C" w:rsidRDefault="0031230C" w:rsidP="00842BB7">
      <w:pPr>
        <w:spacing w:after="0" w:line="248" w:lineRule="auto"/>
        <w:ind w:right="998"/>
        <w:rPr>
          <w:rFonts w:ascii="Times New Roman" w:hAnsi="Times New Roman" w:cs="Times New Roman"/>
        </w:rPr>
      </w:pPr>
      <w:r w:rsidRPr="0031230C">
        <w:rPr>
          <w:rFonts w:ascii="Times New Roman" w:hAnsi="Times New Roman" w:cs="Times New Roman"/>
        </w:rPr>
        <w:t xml:space="preserve">A). The IP address of the server is: </w:t>
      </w:r>
      <w:r w:rsidR="00577580" w:rsidRPr="00577580">
        <w:rPr>
          <w:rFonts w:ascii="Times New Roman" w:hAnsi="Times New Roman" w:cs="Times New Roman"/>
        </w:rPr>
        <w:t>202.147.169.205</w:t>
      </w:r>
    </w:p>
    <w:p w14:paraId="74091696" w14:textId="2F090A38" w:rsidR="003A3AA4" w:rsidRPr="0031230C" w:rsidRDefault="00D836CF" w:rsidP="00842BB7">
      <w:pPr>
        <w:spacing w:after="0" w:line="248" w:lineRule="auto"/>
        <w:ind w:right="998"/>
        <w:rPr>
          <w:rFonts w:ascii="Times New Roman" w:hAnsi="Times New Roman" w:cs="Times New Roman"/>
        </w:rPr>
      </w:pPr>
      <w:r w:rsidRPr="00D836CF">
        <w:rPr>
          <w:rFonts w:ascii="Times New Roman" w:hAnsi="Times New Roman" w:cs="Times New Roman"/>
          <w:noProof/>
        </w:rPr>
        <w:drawing>
          <wp:inline distT="0" distB="0" distL="0" distR="0" wp14:anchorId="08D9DDF0" wp14:editId="29FAC51C">
            <wp:extent cx="6146800" cy="2050610"/>
            <wp:effectExtent l="0" t="0" r="6350" b="6985"/>
            <wp:docPr id="56184913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49131" name="Picture 1" descr="A black screen with white text&#10;&#10;AI-generated content may be incorrect."/>
                    <pic:cNvPicPr/>
                  </pic:nvPicPr>
                  <pic:blipFill>
                    <a:blip r:embed="rId15"/>
                    <a:stretch>
                      <a:fillRect/>
                    </a:stretch>
                  </pic:blipFill>
                  <pic:spPr>
                    <a:xfrm>
                      <a:off x="0" y="0"/>
                      <a:ext cx="6182774" cy="2062611"/>
                    </a:xfrm>
                    <a:prstGeom prst="rect">
                      <a:avLst/>
                    </a:prstGeom>
                  </pic:spPr>
                </pic:pic>
              </a:graphicData>
            </a:graphic>
          </wp:inline>
        </w:drawing>
      </w:r>
    </w:p>
    <w:p w14:paraId="76CEC7AA" w14:textId="3C3BB153" w:rsidR="003A3AA4" w:rsidRPr="00977DF7" w:rsidRDefault="001A51E9" w:rsidP="00842BB7">
      <w:pPr>
        <w:numPr>
          <w:ilvl w:val="0"/>
          <w:numId w:val="1"/>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lastRenderedPageBreak/>
        <w:t xml:space="preserve">Run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to determine the authoritative DNS servers for a university in Europe. </w:t>
      </w:r>
    </w:p>
    <w:p w14:paraId="0FBAE6BC" w14:textId="77777777" w:rsidR="00CE6E02" w:rsidRPr="00400145" w:rsidRDefault="00CE6E02" w:rsidP="00842BB7">
      <w:pPr>
        <w:spacing w:after="0" w:line="248" w:lineRule="auto"/>
        <w:ind w:right="998"/>
        <w:rPr>
          <w:rFonts w:ascii="Times New Roman" w:hAnsi="Times New Roman" w:cs="Times New Roman"/>
          <w:b/>
          <w:bCs/>
          <w:i/>
          <w:iCs/>
        </w:rPr>
      </w:pPr>
      <w:r w:rsidRPr="00400145">
        <w:rPr>
          <w:rFonts w:ascii="Times New Roman" w:hAnsi="Times New Roman" w:cs="Times New Roman"/>
        </w:rPr>
        <w:t>A).</w:t>
      </w:r>
      <w:r w:rsidRPr="00400145">
        <w:rPr>
          <w:rFonts w:ascii="Times New Roman" w:hAnsi="Times New Roman" w:cs="Times New Roman"/>
          <w:b/>
          <w:bCs/>
          <w:i/>
          <w:iCs/>
        </w:rPr>
        <w:t xml:space="preserve"> uni-heidelberg.de       nameserver = dns.uni-heidelberg.de</w:t>
      </w:r>
    </w:p>
    <w:p w14:paraId="10326B61" w14:textId="76D8EB89" w:rsidR="00CE6E02" w:rsidRPr="00400145" w:rsidRDefault="00CE6E02" w:rsidP="00842BB7">
      <w:pPr>
        <w:spacing w:after="0" w:line="248" w:lineRule="auto"/>
        <w:ind w:right="998"/>
        <w:rPr>
          <w:rFonts w:ascii="Times New Roman" w:hAnsi="Times New Roman" w:cs="Times New Roman"/>
          <w:b/>
          <w:bCs/>
          <w:i/>
          <w:iCs/>
        </w:rPr>
      </w:pPr>
      <w:r w:rsidRPr="00400145">
        <w:rPr>
          <w:rFonts w:ascii="Times New Roman" w:hAnsi="Times New Roman" w:cs="Times New Roman"/>
          <w:b/>
          <w:bCs/>
          <w:i/>
          <w:iCs/>
        </w:rPr>
        <w:t xml:space="preserve">      uni-heidelberg.de       nameserver = dns2.uni-heidelberg.de</w:t>
      </w:r>
    </w:p>
    <w:p w14:paraId="794E1ABD" w14:textId="6DDF5EE0" w:rsidR="00CE6E02" w:rsidRPr="00400145" w:rsidRDefault="00CE6E02" w:rsidP="00842BB7">
      <w:pPr>
        <w:spacing w:after="0" w:line="248" w:lineRule="auto"/>
        <w:ind w:right="998"/>
        <w:rPr>
          <w:rFonts w:ascii="Times New Roman" w:hAnsi="Times New Roman" w:cs="Times New Roman"/>
          <w:b/>
          <w:bCs/>
          <w:i/>
          <w:iCs/>
        </w:rPr>
      </w:pPr>
      <w:r w:rsidRPr="00400145">
        <w:rPr>
          <w:rFonts w:ascii="Times New Roman" w:hAnsi="Times New Roman" w:cs="Times New Roman"/>
          <w:b/>
          <w:bCs/>
          <w:i/>
          <w:iCs/>
        </w:rPr>
        <w:t xml:space="preserve">      uni-heidelberg.de       nameserver = dns3.belwue.de </w:t>
      </w:r>
    </w:p>
    <w:p w14:paraId="75CEC209" w14:textId="44DDF184" w:rsidR="003A3AA4" w:rsidRPr="00400145" w:rsidRDefault="00CE6E02" w:rsidP="00842BB7">
      <w:pPr>
        <w:spacing w:after="0" w:line="248" w:lineRule="auto"/>
        <w:ind w:right="998"/>
        <w:rPr>
          <w:rFonts w:ascii="Times New Roman" w:hAnsi="Times New Roman" w:cs="Times New Roman"/>
          <w:b/>
          <w:bCs/>
          <w:i/>
          <w:iCs/>
        </w:rPr>
      </w:pPr>
      <w:r w:rsidRPr="00400145">
        <w:rPr>
          <w:rFonts w:ascii="Times New Roman" w:hAnsi="Times New Roman" w:cs="Times New Roman"/>
          <w:b/>
          <w:bCs/>
          <w:i/>
          <w:iCs/>
        </w:rPr>
        <w:t xml:space="preserve">      uni-heidelberg.de       nameserver = dns1.belwue.de</w:t>
      </w:r>
    </w:p>
    <w:p w14:paraId="65DD3A37" w14:textId="7D1C6A48" w:rsidR="00CE6E02" w:rsidRPr="0031230C" w:rsidRDefault="00CE6E02" w:rsidP="00842BB7">
      <w:pPr>
        <w:spacing w:after="0" w:line="248" w:lineRule="auto"/>
        <w:ind w:right="998"/>
        <w:rPr>
          <w:rFonts w:ascii="Times New Roman" w:hAnsi="Times New Roman" w:cs="Times New Roman"/>
        </w:rPr>
      </w:pPr>
      <w:r w:rsidRPr="00CE6E02">
        <w:rPr>
          <w:rFonts w:ascii="Times New Roman" w:hAnsi="Times New Roman" w:cs="Times New Roman"/>
          <w:noProof/>
        </w:rPr>
        <w:drawing>
          <wp:inline distT="0" distB="0" distL="0" distR="0" wp14:anchorId="462634D5" wp14:editId="42C59FC7">
            <wp:extent cx="5569236" cy="1962251"/>
            <wp:effectExtent l="0" t="0" r="0" b="0"/>
            <wp:docPr id="55864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48181" name=""/>
                    <pic:cNvPicPr/>
                  </pic:nvPicPr>
                  <pic:blipFill>
                    <a:blip r:embed="rId16"/>
                    <a:stretch>
                      <a:fillRect/>
                    </a:stretch>
                  </pic:blipFill>
                  <pic:spPr>
                    <a:xfrm>
                      <a:off x="0" y="0"/>
                      <a:ext cx="5569236" cy="1962251"/>
                    </a:xfrm>
                    <a:prstGeom prst="rect">
                      <a:avLst/>
                    </a:prstGeom>
                  </pic:spPr>
                </pic:pic>
              </a:graphicData>
            </a:graphic>
          </wp:inline>
        </w:drawing>
      </w:r>
    </w:p>
    <w:p w14:paraId="17F6C816" w14:textId="77777777" w:rsidR="003A3AA4" w:rsidRPr="0031230C" w:rsidRDefault="001A51E9" w:rsidP="00842BB7">
      <w:pPr>
        <w:numPr>
          <w:ilvl w:val="0"/>
          <w:numId w:val="1"/>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Run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so that one of the DNS servers obtained in Question 2 is queried for the mail servers for Yahoo! mail.   What is its IP address? </w:t>
      </w:r>
    </w:p>
    <w:p w14:paraId="6C766E1E" w14:textId="19BDF143" w:rsidR="00977DF7" w:rsidRPr="00977DF7" w:rsidRDefault="00977DF7" w:rsidP="00842BB7">
      <w:pPr>
        <w:spacing w:after="0" w:line="248" w:lineRule="auto"/>
        <w:ind w:left="729" w:right="998"/>
        <w:rPr>
          <w:rFonts w:ascii="Times New Roman" w:hAnsi="Times New Roman" w:cs="Times New Roman"/>
        </w:rPr>
      </w:pPr>
      <w:r w:rsidRPr="00977DF7">
        <w:rPr>
          <w:rFonts w:ascii="Times New Roman" w:hAnsi="Times New Roman" w:cs="Times New Roman"/>
        </w:rPr>
        <w:t xml:space="preserve">A). The IP address of the server is: </w:t>
      </w:r>
      <w:r w:rsidRPr="00977DF7">
        <w:rPr>
          <w:rFonts w:ascii="Times New Roman" w:hAnsi="Times New Roman" w:cs="Times New Roman"/>
          <w:b/>
          <w:bCs/>
          <w:i/>
          <w:iCs/>
          <w:u w:val="single"/>
        </w:rPr>
        <w:t>129.206.100.126</w:t>
      </w:r>
    </w:p>
    <w:p w14:paraId="6CF3003E" w14:textId="5DCA12C9" w:rsidR="00977DF7" w:rsidRPr="0031230C" w:rsidRDefault="00977DF7" w:rsidP="00400145">
      <w:pPr>
        <w:spacing w:after="0" w:line="248" w:lineRule="auto"/>
        <w:ind w:right="998"/>
        <w:rPr>
          <w:rFonts w:ascii="Times New Roman" w:hAnsi="Times New Roman" w:cs="Times New Roman"/>
        </w:rPr>
      </w:pPr>
      <w:r>
        <w:rPr>
          <w:noProof/>
          <w14:ligatures w14:val="none"/>
        </w:rPr>
        <w:drawing>
          <wp:inline distT="0" distB="0" distL="0" distR="0" wp14:anchorId="56C54C87" wp14:editId="1E376ABE">
            <wp:extent cx="5943600" cy="1417320"/>
            <wp:effectExtent l="0" t="0" r="0" b="0"/>
            <wp:docPr id="759430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30554" name="Picture 1" descr="A screenshot of a computer&#10;&#10;AI-generated content may be incorrect."/>
                    <pic:cNvPicPr/>
                  </pic:nvPicPr>
                  <pic:blipFill>
                    <a:blip r:embed="rId17"/>
                    <a:stretch>
                      <a:fillRect/>
                    </a:stretch>
                  </pic:blipFill>
                  <pic:spPr>
                    <a:xfrm>
                      <a:off x="0" y="0"/>
                      <a:ext cx="5943600" cy="1417320"/>
                    </a:xfrm>
                    <a:prstGeom prst="rect">
                      <a:avLst/>
                    </a:prstGeom>
                  </pic:spPr>
                </pic:pic>
              </a:graphicData>
            </a:graphic>
          </wp:inline>
        </w:drawing>
      </w:r>
    </w:p>
    <w:p w14:paraId="1349CAE6" w14:textId="0E163D76" w:rsidR="003A3AA4" w:rsidRPr="0031230C" w:rsidRDefault="001A51E9" w:rsidP="00400145">
      <w:pPr>
        <w:pStyle w:val="Heading2"/>
        <w:spacing w:before="0"/>
        <w:ind w:left="364"/>
        <w:rPr>
          <w:rFonts w:ascii="Times New Roman" w:hAnsi="Times New Roman" w:cs="Times New Roman"/>
        </w:rPr>
      </w:pPr>
      <w:r w:rsidRPr="0031230C">
        <w:rPr>
          <w:rFonts w:ascii="Times New Roman" w:eastAsia="Arial" w:hAnsi="Times New Roman" w:cs="Times New Roman"/>
        </w:rPr>
        <w:t xml:space="preserve">2. ipconfig </w:t>
      </w:r>
    </w:p>
    <w:p w14:paraId="53789CFD" w14:textId="7CA49DC1" w:rsidR="003A3AA4" w:rsidRPr="0031230C" w:rsidRDefault="001A51E9" w:rsidP="00400145">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i/>
          <w:sz w:val="24"/>
        </w:rPr>
        <w:t>ipconfig</w:t>
      </w:r>
      <w:r w:rsidRPr="0031230C">
        <w:rPr>
          <w:rFonts w:ascii="Times New Roman" w:eastAsia="Times New Roman" w:hAnsi="Times New Roman" w:cs="Times New Roman"/>
          <w:sz w:val="24"/>
        </w:rPr>
        <w:t xml:space="preserve"> (for Windows) and </w:t>
      </w:r>
      <w:proofErr w:type="spellStart"/>
      <w:r w:rsidRPr="0031230C">
        <w:rPr>
          <w:rFonts w:ascii="Times New Roman" w:eastAsia="Times New Roman" w:hAnsi="Times New Roman" w:cs="Times New Roman"/>
          <w:i/>
          <w:sz w:val="24"/>
        </w:rPr>
        <w:t>ifconfig</w:t>
      </w:r>
      <w:proofErr w:type="spellEnd"/>
      <w:r w:rsidRPr="0031230C">
        <w:rPr>
          <w:rFonts w:ascii="Times New Roman" w:eastAsia="Times New Roman" w:hAnsi="Times New Roman" w:cs="Times New Roman"/>
          <w:sz w:val="24"/>
        </w:rPr>
        <w:t xml:space="preserve"> (for Linux/Unix) are among the most useful little utilities in your host, especially for debugging network issues. Here we’ll only describe </w:t>
      </w:r>
      <w:r w:rsidRPr="0031230C">
        <w:rPr>
          <w:rFonts w:ascii="Times New Roman" w:eastAsia="Times New Roman" w:hAnsi="Times New Roman" w:cs="Times New Roman"/>
          <w:i/>
          <w:sz w:val="24"/>
        </w:rPr>
        <w:t>ipconfig</w:t>
      </w:r>
      <w:r w:rsidRPr="0031230C">
        <w:rPr>
          <w:rFonts w:ascii="Times New Roman" w:eastAsia="Times New Roman" w:hAnsi="Times New Roman" w:cs="Times New Roman"/>
          <w:sz w:val="24"/>
        </w:rPr>
        <w:t xml:space="preserve">, although the Linux/Unix </w:t>
      </w:r>
      <w:proofErr w:type="spellStart"/>
      <w:r w:rsidRPr="0031230C">
        <w:rPr>
          <w:rFonts w:ascii="Times New Roman" w:eastAsia="Times New Roman" w:hAnsi="Times New Roman" w:cs="Times New Roman"/>
          <w:i/>
          <w:sz w:val="24"/>
        </w:rPr>
        <w:t>ifconfig</w:t>
      </w:r>
      <w:proofErr w:type="spellEnd"/>
      <w:r w:rsidRPr="0031230C">
        <w:rPr>
          <w:rFonts w:ascii="Times New Roman" w:eastAsia="Times New Roman" w:hAnsi="Times New Roman" w:cs="Times New Roman"/>
          <w:sz w:val="24"/>
        </w:rPr>
        <w:t xml:space="preserve"> is very similar. </w:t>
      </w:r>
      <w:r w:rsidRPr="0031230C">
        <w:rPr>
          <w:rFonts w:ascii="Times New Roman" w:eastAsia="Times New Roman" w:hAnsi="Times New Roman" w:cs="Times New Roman"/>
          <w:i/>
          <w:sz w:val="24"/>
        </w:rPr>
        <w:t>ipconfig</w:t>
      </w:r>
      <w:r w:rsidRPr="0031230C">
        <w:rPr>
          <w:rFonts w:ascii="Times New Roman" w:eastAsia="Times New Roman" w:hAnsi="Times New Roman" w:cs="Times New Roman"/>
          <w:sz w:val="24"/>
        </w:rPr>
        <w:t xml:space="preserve"> can be used to show your current TCP/IP information, including your address, DNS server addresses, adapter type and so on. For example, </w:t>
      </w:r>
      <w:proofErr w:type="gramStart"/>
      <w:r w:rsidRPr="0031230C">
        <w:rPr>
          <w:rFonts w:ascii="Times New Roman" w:eastAsia="Times New Roman" w:hAnsi="Times New Roman" w:cs="Times New Roman"/>
          <w:sz w:val="24"/>
        </w:rPr>
        <w:t>if</w:t>
      </w:r>
      <w:proofErr w:type="gramEnd"/>
      <w:r w:rsidRPr="0031230C">
        <w:rPr>
          <w:rFonts w:ascii="Times New Roman" w:eastAsia="Times New Roman" w:hAnsi="Times New Roman" w:cs="Times New Roman"/>
          <w:sz w:val="24"/>
        </w:rPr>
        <w:t xml:space="preserve"> you all this information about your host simply by entering  </w:t>
      </w:r>
    </w:p>
    <w:p w14:paraId="7DF22FDA" w14:textId="54ED2166" w:rsidR="003A3AA4" w:rsidRPr="00F71247" w:rsidRDefault="001A51E9" w:rsidP="00F71247">
      <w:pPr>
        <w:pStyle w:val="ListParagraph"/>
        <w:numPr>
          <w:ilvl w:val="0"/>
          <w:numId w:val="5"/>
        </w:numPr>
        <w:spacing w:after="0"/>
        <w:rPr>
          <w:rFonts w:ascii="Times New Roman" w:hAnsi="Times New Roman" w:cs="Times New Roman"/>
        </w:rPr>
      </w:pPr>
      <w:r w:rsidRPr="00F71247">
        <w:rPr>
          <w:rFonts w:ascii="Times New Roman" w:eastAsia="Courier New" w:hAnsi="Times New Roman" w:cs="Times New Roman"/>
          <w:sz w:val="24"/>
        </w:rPr>
        <w:t xml:space="preserve">ipconfig \all </w:t>
      </w:r>
    </w:p>
    <w:p w14:paraId="16163938" w14:textId="6BA50D09" w:rsidR="003A3AA4" w:rsidRPr="0031230C" w:rsidRDefault="001A51E9" w:rsidP="00F7124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into the Command Prompt, as shown in the following screenshot. </w:t>
      </w:r>
    </w:p>
    <w:p w14:paraId="5D341E84" w14:textId="67C75961" w:rsidR="003A3AA4" w:rsidRPr="0031230C" w:rsidRDefault="001A51E9" w:rsidP="00F7124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i/>
          <w:sz w:val="24"/>
        </w:rPr>
        <w:t>ipconfig</w:t>
      </w:r>
      <w:r w:rsidRPr="0031230C">
        <w:rPr>
          <w:rFonts w:ascii="Times New Roman" w:eastAsia="Times New Roman" w:hAnsi="Times New Roman" w:cs="Times New Roman"/>
          <w:sz w:val="24"/>
        </w:rPr>
        <w:t xml:space="preserve"> is also very useful for managing the DNS information stored in your host. In Section 2.5 we learned that a host </w:t>
      </w:r>
      <w:proofErr w:type="gramStart"/>
      <w:r w:rsidRPr="0031230C">
        <w:rPr>
          <w:rFonts w:ascii="Times New Roman" w:eastAsia="Times New Roman" w:hAnsi="Times New Roman" w:cs="Times New Roman"/>
          <w:sz w:val="24"/>
        </w:rPr>
        <w:t>can</w:t>
      </w:r>
      <w:proofErr w:type="gramEnd"/>
      <w:r w:rsidRPr="0031230C">
        <w:rPr>
          <w:rFonts w:ascii="Times New Roman" w:eastAsia="Times New Roman" w:hAnsi="Times New Roman" w:cs="Times New Roman"/>
          <w:sz w:val="24"/>
        </w:rPr>
        <w:t xml:space="preserve"> </w:t>
      </w:r>
      <w:proofErr w:type="gramStart"/>
      <w:r w:rsidRPr="0031230C">
        <w:rPr>
          <w:rFonts w:ascii="Times New Roman" w:eastAsia="Times New Roman" w:hAnsi="Times New Roman" w:cs="Times New Roman"/>
          <w:sz w:val="24"/>
        </w:rPr>
        <w:t>cache</w:t>
      </w:r>
      <w:proofErr w:type="gramEnd"/>
      <w:r w:rsidRPr="0031230C">
        <w:rPr>
          <w:rFonts w:ascii="Times New Roman" w:eastAsia="Times New Roman" w:hAnsi="Times New Roman" w:cs="Times New Roman"/>
          <w:sz w:val="24"/>
        </w:rPr>
        <w:t xml:space="preserve"> DNS records it recently obtained. To see these cached records, after the prompt C:\&gt; provide the following command: </w:t>
      </w:r>
    </w:p>
    <w:p w14:paraId="3383907C" w14:textId="77777777" w:rsidR="003A3AA4" w:rsidRPr="00F71247" w:rsidRDefault="001A51E9" w:rsidP="00F71247">
      <w:pPr>
        <w:pStyle w:val="ListParagraph"/>
        <w:numPr>
          <w:ilvl w:val="0"/>
          <w:numId w:val="5"/>
        </w:numPr>
        <w:spacing w:after="0"/>
        <w:rPr>
          <w:rFonts w:ascii="Times New Roman" w:hAnsi="Times New Roman" w:cs="Times New Roman"/>
        </w:rPr>
      </w:pPr>
      <w:r w:rsidRPr="00F71247">
        <w:rPr>
          <w:rFonts w:ascii="Times New Roman" w:eastAsia="Courier New" w:hAnsi="Times New Roman" w:cs="Times New Roman"/>
          <w:sz w:val="20"/>
        </w:rPr>
        <w:t>ipconfig /</w:t>
      </w:r>
      <w:proofErr w:type="spellStart"/>
      <w:r w:rsidRPr="00F71247">
        <w:rPr>
          <w:rFonts w:ascii="Times New Roman" w:eastAsia="Courier New" w:hAnsi="Times New Roman" w:cs="Times New Roman"/>
          <w:sz w:val="20"/>
        </w:rPr>
        <w:t>displaydns</w:t>
      </w:r>
      <w:proofErr w:type="spellEnd"/>
      <w:r w:rsidRPr="00F71247">
        <w:rPr>
          <w:rFonts w:ascii="Times New Roman" w:eastAsia="Courier New" w:hAnsi="Times New Roman" w:cs="Times New Roman"/>
          <w:sz w:val="20"/>
        </w:rPr>
        <w:t xml:space="preserve"> </w:t>
      </w:r>
    </w:p>
    <w:p w14:paraId="594AB96A" w14:textId="77777777" w:rsidR="003A3AA4" w:rsidRPr="0031230C" w:rsidRDefault="001A51E9" w:rsidP="00F71247">
      <w:pPr>
        <w:spacing w:after="0" w:line="240"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Each entry shows the remaining Time to Live (TTL) in seconds. To clear the cache, enter </w:t>
      </w:r>
      <w:r w:rsidRPr="0031230C">
        <w:rPr>
          <w:rFonts w:ascii="Times New Roman" w:eastAsia="Courier New" w:hAnsi="Times New Roman" w:cs="Times New Roman"/>
          <w:sz w:val="20"/>
        </w:rPr>
        <w:t>ipconfig /</w:t>
      </w:r>
      <w:proofErr w:type="spellStart"/>
      <w:r w:rsidRPr="0031230C">
        <w:rPr>
          <w:rFonts w:ascii="Times New Roman" w:eastAsia="Courier New" w:hAnsi="Times New Roman" w:cs="Times New Roman"/>
          <w:sz w:val="20"/>
        </w:rPr>
        <w:t>flushdns</w:t>
      </w:r>
      <w:proofErr w:type="spellEnd"/>
      <w:r w:rsidRPr="0031230C">
        <w:rPr>
          <w:rFonts w:ascii="Times New Roman" w:eastAsia="Courier New" w:hAnsi="Times New Roman" w:cs="Times New Roman"/>
          <w:sz w:val="20"/>
        </w:rPr>
        <w:t xml:space="preserve"> </w:t>
      </w:r>
    </w:p>
    <w:p w14:paraId="4CCC310F" w14:textId="76EC27DF" w:rsidR="003A3AA4" w:rsidRPr="00F71247" w:rsidRDefault="001A51E9" w:rsidP="00F71247">
      <w:pPr>
        <w:spacing w:after="0" w:line="248" w:lineRule="auto"/>
        <w:ind w:left="364" w:right="998" w:hanging="10"/>
        <w:rPr>
          <w:rFonts w:ascii="Times New Roman" w:eastAsia="Times New Roman" w:hAnsi="Times New Roman" w:cs="Times New Roman"/>
          <w:sz w:val="24"/>
        </w:rPr>
      </w:pPr>
      <w:r w:rsidRPr="0031230C">
        <w:rPr>
          <w:rFonts w:ascii="Times New Roman" w:eastAsia="Times New Roman" w:hAnsi="Times New Roman" w:cs="Times New Roman"/>
          <w:sz w:val="24"/>
        </w:rPr>
        <w:t xml:space="preserve">Flushing the DNS cache clears all entries and reloads the entries from the </w:t>
      </w:r>
      <w:proofErr w:type="gramStart"/>
      <w:r w:rsidRPr="0031230C">
        <w:rPr>
          <w:rFonts w:ascii="Times New Roman" w:eastAsia="Times New Roman" w:hAnsi="Times New Roman" w:cs="Times New Roman"/>
          <w:sz w:val="24"/>
        </w:rPr>
        <w:t>hosts</w:t>
      </w:r>
      <w:proofErr w:type="gramEnd"/>
      <w:r w:rsidRPr="0031230C">
        <w:rPr>
          <w:rFonts w:ascii="Times New Roman" w:eastAsia="Times New Roman" w:hAnsi="Times New Roman" w:cs="Times New Roman"/>
          <w:sz w:val="24"/>
        </w:rPr>
        <w:t xml:space="preserve"> file.</w:t>
      </w:r>
    </w:p>
    <w:p w14:paraId="4ACEDF47" w14:textId="7B80795D" w:rsidR="003A3AA4" w:rsidRPr="0031230C" w:rsidRDefault="001A51E9" w:rsidP="00F71247">
      <w:pPr>
        <w:pStyle w:val="Heading2"/>
        <w:spacing w:before="0"/>
        <w:ind w:left="364"/>
        <w:rPr>
          <w:rFonts w:ascii="Times New Roman" w:hAnsi="Times New Roman" w:cs="Times New Roman"/>
        </w:rPr>
      </w:pPr>
      <w:r w:rsidRPr="0031230C">
        <w:rPr>
          <w:rFonts w:ascii="Times New Roman" w:eastAsia="Arial" w:hAnsi="Times New Roman" w:cs="Times New Roman"/>
        </w:rPr>
        <w:lastRenderedPageBreak/>
        <w:t xml:space="preserve">3. Tracing DNS with Wireshark </w:t>
      </w:r>
    </w:p>
    <w:p w14:paraId="454BEF8B" w14:textId="19C6C362" w:rsidR="003A3AA4" w:rsidRPr="0031230C" w:rsidRDefault="001A51E9" w:rsidP="00F7124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Now that we are familiar with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and </w:t>
      </w:r>
      <w:r w:rsidRPr="0031230C">
        <w:rPr>
          <w:rFonts w:ascii="Times New Roman" w:eastAsia="Times New Roman" w:hAnsi="Times New Roman" w:cs="Times New Roman"/>
          <w:i/>
          <w:sz w:val="24"/>
        </w:rPr>
        <w:t>ipconfig</w:t>
      </w:r>
      <w:r w:rsidRPr="0031230C">
        <w:rPr>
          <w:rFonts w:ascii="Times New Roman" w:eastAsia="Times New Roman" w:hAnsi="Times New Roman" w:cs="Times New Roman"/>
          <w:sz w:val="24"/>
        </w:rPr>
        <w:t xml:space="preserve">, we’re ready to get down to some serious business. Let’s first capture the DNS packets that are generated by ordinary </w:t>
      </w:r>
      <w:proofErr w:type="spellStart"/>
      <w:r w:rsidRPr="0031230C">
        <w:rPr>
          <w:rFonts w:ascii="Times New Roman" w:eastAsia="Times New Roman" w:hAnsi="Times New Roman" w:cs="Times New Roman"/>
          <w:sz w:val="24"/>
        </w:rPr>
        <w:t>Websurfing</w:t>
      </w:r>
      <w:proofErr w:type="spellEnd"/>
      <w:r w:rsidRPr="0031230C">
        <w:rPr>
          <w:rFonts w:ascii="Times New Roman" w:eastAsia="Times New Roman" w:hAnsi="Times New Roman" w:cs="Times New Roman"/>
          <w:sz w:val="24"/>
        </w:rPr>
        <w:t xml:space="preserve"> activity. </w:t>
      </w:r>
    </w:p>
    <w:p w14:paraId="0D318589" w14:textId="77777777" w:rsidR="003A3AA4" w:rsidRPr="0031230C" w:rsidRDefault="001A51E9" w:rsidP="00842BB7">
      <w:pPr>
        <w:numPr>
          <w:ilvl w:val="0"/>
          <w:numId w:val="2"/>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Use </w:t>
      </w:r>
      <w:r w:rsidRPr="0031230C">
        <w:rPr>
          <w:rFonts w:ascii="Times New Roman" w:eastAsia="Times New Roman" w:hAnsi="Times New Roman" w:cs="Times New Roman"/>
          <w:i/>
          <w:sz w:val="24"/>
        </w:rPr>
        <w:t>ipconfig</w:t>
      </w:r>
      <w:r w:rsidRPr="0031230C">
        <w:rPr>
          <w:rFonts w:ascii="Times New Roman" w:eastAsia="Times New Roman" w:hAnsi="Times New Roman" w:cs="Times New Roman"/>
          <w:sz w:val="24"/>
        </w:rPr>
        <w:t xml:space="preserve"> to empty the DNS cache in your host. </w:t>
      </w:r>
    </w:p>
    <w:p w14:paraId="3FDC8AAC" w14:textId="77777777" w:rsidR="003A3AA4" w:rsidRPr="0031230C" w:rsidRDefault="001A51E9" w:rsidP="00842BB7">
      <w:pPr>
        <w:numPr>
          <w:ilvl w:val="0"/>
          <w:numId w:val="2"/>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Open your browser and empty your browser cache. (With Internet Explorer, go to Tools menu and select Internet Options; then in the General tab select Delete Files.) </w:t>
      </w:r>
    </w:p>
    <w:p w14:paraId="0AC0C147" w14:textId="77777777" w:rsidR="003A3AA4" w:rsidRPr="0031230C" w:rsidRDefault="001A51E9" w:rsidP="00842BB7">
      <w:pPr>
        <w:numPr>
          <w:ilvl w:val="0"/>
          <w:numId w:val="2"/>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Open Wireshark and enter “</w:t>
      </w:r>
      <w:proofErr w:type="spellStart"/>
      <w:proofErr w:type="gramStart"/>
      <w:r w:rsidRPr="0031230C">
        <w:rPr>
          <w:rFonts w:ascii="Times New Roman" w:eastAsia="Times New Roman" w:hAnsi="Times New Roman" w:cs="Times New Roman"/>
          <w:sz w:val="24"/>
        </w:rPr>
        <w:t>ip.addr</w:t>
      </w:r>
      <w:proofErr w:type="spellEnd"/>
      <w:proofErr w:type="gramEnd"/>
      <w:r w:rsidRPr="0031230C">
        <w:rPr>
          <w:rFonts w:ascii="Times New Roman" w:eastAsia="Times New Roman" w:hAnsi="Times New Roman" w:cs="Times New Roman"/>
          <w:sz w:val="24"/>
        </w:rPr>
        <w:t xml:space="preserve"> == </w:t>
      </w:r>
      <w:proofErr w:type="spellStart"/>
      <w:r w:rsidRPr="0031230C">
        <w:rPr>
          <w:rFonts w:ascii="Times New Roman" w:eastAsia="Times New Roman" w:hAnsi="Times New Roman" w:cs="Times New Roman"/>
          <w:sz w:val="24"/>
        </w:rPr>
        <w:t>your_IP_address</w:t>
      </w:r>
      <w:proofErr w:type="spellEnd"/>
      <w:r w:rsidRPr="0031230C">
        <w:rPr>
          <w:rFonts w:ascii="Times New Roman" w:eastAsia="Times New Roman" w:hAnsi="Times New Roman" w:cs="Times New Roman"/>
          <w:sz w:val="24"/>
        </w:rPr>
        <w:t xml:space="preserve">” into the filter, where you obtain </w:t>
      </w:r>
      <w:proofErr w:type="spellStart"/>
      <w:r w:rsidRPr="0031230C">
        <w:rPr>
          <w:rFonts w:ascii="Times New Roman" w:eastAsia="Times New Roman" w:hAnsi="Times New Roman" w:cs="Times New Roman"/>
          <w:sz w:val="24"/>
        </w:rPr>
        <w:t>your_IP_address</w:t>
      </w:r>
      <w:proofErr w:type="spellEnd"/>
      <w:r w:rsidRPr="0031230C">
        <w:rPr>
          <w:rFonts w:ascii="Times New Roman" w:eastAsia="Times New Roman" w:hAnsi="Times New Roman" w:cs="Times New Roman"/>
          <w:sz w:val="24"/>
        </w:rPr>
        <w:t xml:space="preserve"> with ipconfig. This filter removes all packets that neither originate nor are destined to your host.  </w:t>
      </w:r>
    </w:p>
    <w:p w14:paraId="1FC37DA3" w14:textId="77777777" w:rsidR="003A3AA4" w:rsidRPr="0031230C" w:rsidRDefault="001A51E9" w:rsidP="00842BB7">
      <w:pPr>
        <w:numPr>
          <w:ilvl w:val="0"/>
          <w:numId w:val="2"/>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Start packet capture in Wireshark. </w:t>
      </w:r>
    </w:p>
    <w:p w14:paraId="29B79C93" w14:textId="77777777" w:rsidR="003A3AA4" w:rsidRPr="0031230C" w:rsidRDefault="001A51E9" w:rsidP="00842BB7">
      <w:pPr>
        <w:numPr>
          <w:ilvl w:val="0"/>
          <w:numId w:val="2"/>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With your browser, visit the Web page: http://www.ietf.org  </w:t>
      </w:r>
    </w:p>
    <w:p w14:paraId="54F6924B" w14:textId="3405A219" w:rsidR="003A3AA4" w:rsidRPr="00F71247" w:rsidRDefault="001A51E9" w:rsidP="00F71247">
      <w:pPr>
        <w:numPr>
          <w:ilvl w:val="0"/>
          <w:numId w:val="2"/>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Stop packet capture.  </w:t>
      </w:r>
    </w:p>
    <w:p w14:paraId="115C464B" w14:textId="323AF253" w:rsidR="003A3AA4" w:rsidRPr="0031230C" w:rsidRDefault="001A51E9" w:rsidP="00F7124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If you are unable to run Wireshark on a live network connection, you can download a packet trace file that was captured while following the steps above on one of the author’s computers</w:t>
      </w:r>
      <w:r w:rsidRPr="0031230C">
        <w:rPr>
          <w:rFonts w:ascii="Times New Roman" w:eastAsia="Times New Roman" w:hAnsi="Times New Roman" w:cs="Times New Roman"/>
          <w:sz w:val="24"/>
          <w:vertAlign w:val="superscript"/>
        </w:rPr>
        <w:footnoteReference w:id="2"/>
      </w:r>
      <w:r w:rsidRPr="0031230C">
        <w:rPr>
          <w:rFonts w:ascii="Times New Roman" w:eastAsia="Times New Roman" w:hAnsi="Times New Roman" w:cs="Times New Roman"/>
          <w:sz w:val="24"/>
        </w:rPr>
        <w:t>.  Answer the following questions. Whenever possible, when answering a question below, you should hand in a printout of the packet(s) within the trace that you used to answer the question asked.  Annotate the printout</w:t>
      </w:r>
      <w:r w:rsidRPr="0031230C">
        <w:rPr>
          <w:rFonts w:ascii="Times New Roman" w:eastAsia="Times New Roman" w:hAnsi="Times New Roman" w:cs="Times New Roman"/>
          <w:sz w:val="24"/>
          <w:vertAlign w:val="superscript"/>
        </w:rPr>
        <w:footnoteReference w:id="3"/>
      </w:r>
      <w:r w:rsidRPr="0031230C">
        <w:rPr>
          <w:rFonts w:ascii="Times New Roman" w:eastAsia="Times New Roman" w:hAnsi="Times New Roman" w:cs="Times New Roman"/>
          <w:sz w:val="24"/>
        </w:rPr>
        <w:t xml:space="preserve"> to explain your answer. To print a packet, use </w:t>
      </w:r>
      <w:r w:rsidRPr="0031230C">
        <w:rPr>
          <w:rFonts w:ascii="Times New Roman" w:eastAsia="Times New Roman" w:hAnsi="Times New Roman" w:cs="Times New Roman"/>
          <w:i/>
          <w:sz w:val="24"/>
        </w:rPr>
        <w:t>File-&gt;Print</w:t>
      </w:r>
      <w:r w:rsidRPr="0031230C">
        <w:rPr>
          <w:rFonts w:ascii="Times New Roman" w:eastAsia="Times New Roman" w:hAnsi="Times New Roman" w:cs="Times New Roman"/>
          <w:sz w:val="24"/>
        </w:rPr>
        <w:t xml:space="preserve">, choose </w:t>
      </w:r>
      <w:r w:rsidRPr="0031230C">
        <w:rPr>
          <w:rFonts w:ascii="Times New Roman" w:eastAsia="Times New Roman" w:hAnsi="Times New Roman" w:cs="Times New Roman"/>
          <w:i/>
          <w:sz w:val="24"/>
        </w:rPr>
        <w:t>Selected packet only</w:t>
      </w:r>
      <w:r w:rsidRPr="0031230C">
        <w:rPr>
          <w:rFonts w:ascii="Times New Roman" w:eastAsia="Times New Roman" w:hAnsi="Times New Roman" w:cs="Times New Roman"/>
          <w:sz w:val="24"/>
        </w:rPr>
        <w:t xml:space="preserve">, choose </w:t>
      </w:r>
      <w:r w:rsidRPr="0031230C">
        <w:rPr>
          <w:rFonts w:ascii="Times New Roman" w:eastAsia="Times New Roman" w:hAnsi="Times New Roman" w:cs="Times New Roman"/>
          <w:i/>
          <w:sz w:val="24"/>
        </w:rPr>
        <w:t>Packet summary line,</w:t>
      </w:r>
      <w:r w:rsidRPr="0031230C">
        <w:rPr>
          <w:rFonts w:ascii="Times New Roman" w:eastAsia="Times New Roman" w:hAnsi="Times New Roman" w:cs="Times New Roman"/>
          <w:sz w:val="24"/>
        </w:rPr>
        <w:t xml:space="preserve"> and select the minimum amount of packet detail that you need to answer the question.  </w:t>
      </w:r>
    </w:p>
    <w:p w14:paraId="1C017175"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Locate the DNS query and response messages. Are </w:t>
      </w:r>
      <w:proofErr w:type="gramStart"/>
      <w:r w:rsidRPr="0031230C">
        <w:rPr>
          <w:rFonts w:ascii="Times New Roman" w:eastAsia="Times New Roman" w:hAnsi="Times New Roman" w:cs="Times New Roman"/>
          <w:sz w:val="24"/>
        </w:rPr>
        <w:t>then</w:t>
      </w:r>
      <w:proofErr w:type="gramEnd"/>
      <w:r w:rsidRPr="0031230C">
        <w:rPr>
          <w:rFonts w:ascii="Times New Roman" w:eastAsia="Times New Roman" w:hAnsi="Times New Roman" w:cs="Times New Roman"/>
          <w:sz w:val="24"/>
        </w:rPr>
        <w:t xml:space="preserve"> sent over UDP or TCP?  </w:t>
      </w:r>
    </w:p>
    <w:p w14:paraId="7E6A508B" w14:textId="5C2CC9A0" w:rsidR="003A3AA4" w:rsidRDefault="00CB7324" w:rsidP="00842BB7">
      <w:pPr>
        <w:spacing w:after="0" w:line="248" w:lineRule="auto"/>
        <w:ind w:right="998"/>
        <w:rPr>
          <w:rFonts w:ascii="Times New Roman" w:hAnsi="Times New Roman" w:cs="Times New Roman"/>
        </w:rPr>
      </w:pPr>
      <w:r>
        <w:rPr>
          <w:rFonts w:ascii="Times New Roman" w:hAnsi="Times New Roman" w:cs="Times New Roman"/>
        </w:rPr>
        <w:t>A) They sent over UDP</w:t>
      </w:r>
    </w:p>
    <w:p w14:paraId="5550CEF4" w14:textId="5BAD5793" w:rsidR="00CB7324" w:rsidRPr="0031230C" w:rsidRDefault="00CB7324" w:rsidP="00842BB7">
      <w:pPr>
        <w:spacing w:after="0" w:line="248" w:lineRule="auto"/>
        <w:ind w:right="998"/>
        <w:rPr>
          <w:rFonts w:ascii="Times New Roman" w:hAnsi="Times New Roman" w:cs="Times New Roman"/>
        </w:rPr>
      </w:pPr>
      <w:r w:rsidRPr="00CB7324">
        <w:rPr>
          <w:rFonts w:ascii="Times New Roman" w:hAnsi="Times New Roman" w:cs="Times New Roman"/>
          <w:noProof/>
        </w:rPr>
        <w:drawing>
          <wp:inline distT="0" distB="0" distL="0" distR="0" wp14:anchorId="24059113" wp14:editId="5DBE543C">
            <wp:extent cx="5940768" cy="2168305"/>
            <wp:effectExtent l="0" t="0" r="3175" b="3810"/>
            <wp:docPr id="102831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12662" name=""/>
                    <pic:cNvPicPr/>
                  </pic:nvPicPr>
                  <pic:blipFill>
                    <a:blip r:embed="rId18"/>
                    <a:stretch>
                      <a:fillRect/>
                    </a:stretch>
                  </pic:blipFill>
                  <pic:spPr>
                    <a:xfrm>
                      <a:off x="0" y="0"/>
                      <a:ext cx="5943484" cy="2169296"/>
                    </a:xfrm>
                    <a:prstGeom prst="rect">
                      <a:avLst/>
                    </a:prstGeom>
                  </pic:spPr>
                </pic:pic>
              </a:graphicData>
            </a:graphic>
          </wp:inline>
        </w:drawing>
      </w:r>
    </w:p>
    <w:p w14:paraId="6B35EFFA" w14:textId="55B020B5" w:rsidR="003A3AA4" w:rsidRPr="0031230C" w:rsidRDefault="00CB7324" w:rsidP="00842BB7">
      <w:pPr>
        <w:spacing w:after="0" w:line="248" w:lineRule="auto"/>
        <w:ind w:right="998"/>
        <w:rPr>
          <w:rFonts w:ascii="Times New Roman" w:hAnsi="Times New Roman" w:cs="Times New Roman"/>
        </w:rPr>
      </w:pPr>
      <w:r w:rsidRPr="00CB7324">
        <w:rPr>
          <w:rFonts w:ascii="Times New Roman" w:hAnsi="Times New Roman" w:cs="Times New Roman"/>
          <w:noProof/>
        </w:rPr>
        <w:lastRenderedPageBreak/>
        <w:drawing>
          <wp:inline distT="0" distB="0" distL="0" distR="0" wp14:anchorId="0F927033" wp14:editId="232D84B4">
            <wp:extent cx="5943600" cy="2306320"/>
            <wp:effectExtent l="0" t="0" r="0" b="0"/>
            <wp:docPr id="1971017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17005" name="Picture 1" descr="A screenshot of a computer&#10;&#10;AI-generated content may be incorrect."/>
                    <pic:cNvPicPr/>
                  </pic:nvPicPr>
                  <pic:blipFill>
                    <a:blip r:embed="rId19"/>
                    <a:stretch>
                      <a:fillRect/>
                    </a:stretch>
                  </pic:blipFill>
                  <pic:spPr>
                    <a:xfrm>
                      <a:off x="0" y="0"/>
                      <a:ext cx="5943600" cy="2306320"/>
                    </a:xfrm>
                    <a:prstGeom prst="rect">
                      <a:avLst/>
                    </a:prstGeom>
                  </pic:spPr>
                </pic:pic>
              </a:graphicData>
            </a:graphic>
          </wp:inline>
        </w:drawing>
      </w:r>
    </w:p>
    <w:p w14:paraId="0F4444DB"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What is the destination port for the DNS query message? What is the source port of DNS response message? </w:t>
      </w:r>
    </w:p>
    <w:p w14:paraId="5C9E4EDE" w14:textId="57A6D3D3" w:rsidR="003A3AA4" w:rsidRDefault="00CB7324" w:rsidP="00842BB7">
      <w:pPr>
        <w:spacing w:after="0" w:line="248" w:lineRule="auto"/>
        <w:ind w:right="998"/>
        <w:rPr>
          <w:rFonts w:ascii="Times New Roman" w:hAnsi="Times New Roman" w:cs="Times New Roman"/>
        </w:rPr>
      </w:pPr>
      <w:r>
        <w:rPr>
          <w:rFonts w:ascii="Times New Roman" w:hAnsi="Times New Roman" w:cs="Times New Roman"/>
        </w:rPr>
        <w:t>A). Destination: 53</w:t>
      </w:r>
    </w:p>
    <w:p w14:paraId="311D6FEA" w14:textId="65B35774" w:rsidR="00CB7324" w:rsidRPr="0031230C" w:rsidRDefault="00CB7324" w:rsidP="00842BB7">
      <w:pPr>
        <w:spacing w:after="0" w:line="248" w:lineRule="auto"/>
        <w:ind w:right="998"/>
        <w:rPr>
          <w:rFonts w:ascii="Times New Roman" w:hAnsi="Times New Roman" w:cs="Times New Roman"/>
        </w:rPr>
      </w:pPr>
      <w:r>
        <w:rPr>
          <w:rFonts w:ascii="Times New Roman" w:hAnsi="Times New Roman" w:cs="Times New Roman"/>
        </w:rPr>
        <w:t xml:space="preserve">      Source: 53</w:t>
      </w:r>
    </w:p>
    <w:p w14:paraId="40449382" w14:textId="00178A80" w:rsidR="003A3AA4" w:rsidRDefault="00CB7324" w:rsidP="00842BB7">
      <w:pPr>
        <w:spacing w:after="0" w:line="248" w:lineRule="auto"/>
        <w:ind w:right="998"/>
        <w:rPr>
          <w:rFonts w:ascii="Times New Roman" w:hAnsi="Times New Roman" w:cs="Times New Roman"/>
        </w:rPr>
      </w:pPr>
      <w:r w:rsidRPr="00CB7324">
        <w:rPr>
          <w:rFonts w:ascii="Times New Roman" w:hAnsi="Times New Roman" w:cs="Times New Roman"/>
          <w:noProof/>
        </w:rPr>
        <w:drawing>
          <wp:inline distT="0" distB="0" distL="0" distR="0" wp14:anchorId="2228F298" wp14:editId="230CDB7E">
            <wp:extent cx="5943600" cy="1289050"/>
            <wp:effectExtent l="0" t="0" r="0" b="6350"/>
            <wp:docPr id="103641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10779" name=""/>
                    <pic:cNvPicPr/>
                  </pic:nvPicPr>
                  <pic:blipFill>
                    <a:blip r:embed="rId20"/>
                    <a:stretch>
                      <a:fillRect/>
                    </a:stretch>
                  </pic:blipFill>
                  <pic:spPr>
                    <a:xfrm>
                      <a:off x="0" y="0"/>
                      <a:ext cx="5943600" cy="1289050"/>
                    </a:xfrm>
                    <a:prstGeom prst="rect">
                      <a:avLst/>
                    </a:prstGeom>
                  </pic:spPr>
                </pic:pic>
              </a:graphicData>
            </a:graphic>
          </wp:inline>
        </w:drawing>
      </w:r>
    </w:p>
    <w:p w14:paraId="490681BA" w14:textId="59145C59" w:rsidR="00CB7324" w:rsidRPr="0031230C" w:rsidRDefault="00CB7324" w:rsidP="00842BB7">
      <w:pPr>
        <w:spacing w:after="0" w:line="248" w:lineRule="auto"/>
        <w:ind w:right="998"/>
        <w:rPr>
          <w:rFonts w:ascii="Times New Roman" w:hAnsi="Times New Roman" w:cs="Times New Roman"/>
        </w:rPr>
      </w:pPr>
      <w:r w:rsidRPr="00CB7324">
        <w:rPr>
          <w:rFonts w:ascii="Times New Roman" w:hAnsi="Times New Roman" w:cs="Times New Roman"/>
          <w:noProof/>
        </w:rPr>
        <w:drawing>
          <wp:inline distT="0" distB="0" distL="0" distR="0" wp14:anchorId="7D27B4F8" wp14:editId="4D47A024">
            <wp:extent cx="5943600" cy="1390650"/>
            <wp:effectExtent l="0" t="0" r="0" b="0"/>
            <wp:docPr id="23329178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91787" name="Picture 1" descr="A screenshot of a computer"/>
                    <pic:cNvPicPr/>
                  </pic:nvPicPr>
                  <pic:blipFill>
                    <a:blip r:embed="rId21"/>
                    <a:stretch>
                      <a:fillRect/>
                    </a:stretch>
                  </pic:blipFill>
                  <pic:spPr>
                    <a:xfrm>
                      <a:off x="0" y="0"/>
                      <a:ext cx="5943600" cy="1390650"/>
                    </a:xfrm>
                    <a:prstGeom prst="rect">
                      <a:avLst/>
                    </a:prstGeom>
                  </pic:spPr>
                </pic:pic>
              </a:graphicData>
            </a:graphic>
          </wp:inline>
        </w:drawing>
      </w:r>
    </w:p>
    <w:p w14:paraId="21DBBB8B"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To what IP address is the DNS query message sent? Use ipconfig to determine the IP address of your local DNS server. Are these two IP addresses the same?  </w:t>
      </w:r>
    </w:p>
    <w:p w14:paraId="46F5DDFD" w14:textId="5F67AF9D" w:rsidR="003A3AA4" w:rsidRDefault="007B3BCA" w:rsidP="00842BB7">
      <w:pPr>
        <w:spacing w:after="0" w:line="248" w:lineRule="auto"/>
        <w:ind w:right="998"/>
        <w:rPr>
          <w:rFonts w:ascii="Times New Roman" w:hAnsi="Times New Roman" w:cs="Times New Roman"/>
        </w:rPr>
      </w:pPr>
      <w:r>
        <w:rPr>
          <w:rFonts w:ascii="Times New Roman" w:hAnsi="Times New Roman" w:cs="Times New Roman"/>
        </w:rPr>
        <w:t>A). Destination: 192.168.10.1</w:t>
      </w:r>
    </w:p>
    <w:p w14:paraId="263355E9" w14:textId="40C4BAA0" w:rsidR="007B3BCA" w:rsidRDefault="007B3BCA" w:rsidP="00842BB7">
      <w:pPr>
        <w:spacing w:after="0" w:line="248" w:lineRule="auto"/>
        <w:ind w:right="998"/>
        <w:rPr>
          <w:rFonts w:ascii="Times New Roman" w:hAnsi="Times New Roman" w:cs="Times New Roman"/>
        </w:rPr>
      </w:pPr>
      <w:r>
        <w:rPr>
          <w:rFonts w:ascii="Times New Roman" w:hAnsi="Times New Roman" w:cs="Times New Roman"/>
        </w:rPr>
        <w:t xml:space="preserve">      Local: 192.168.10.1</w:t>
      </w:r>
    </w:p>
    <w:p w14:paraId="3EF0DDD2" w14:textId="4EDCAD4A" w:rsidR="007B3BCA" w:rsidRDefault="007B3BCA" w:rsidP="00842BB7">
      <w:pPr>
        <w:spacing w:after="0" w:line="248" w:lineRule="auto"/>
        <w:ind w:right="998"/>
        <w:rPr>
          <w:rFonts w:ascii="Times New Roman" w:hAnsi="Times New Roman" w:cs="Times New Roman"/>
        </w:rPr>
      </w:pPr>
      <w:r>
        <w:rPr>
          <w:rFonts w:ascii="Times New Roman" w:hAnsi="Times New Roman" w:cs="Times New Roman"/>
        </w:rPr>
        <w:t xml:space="preserve">      Result: Same</w:t>
      </w:r>
    </w:p>
    <w:p w14:paraId="36A41CCA" w14:textId="1DFCA89C" w:rsidR="007B3BCA" w:rsidRPr="0031230C" w:rsidRDefault="007B3BCA" w:rsidP="00842BB7">
      <w:pPr>
        <w:spacing w:after="0" w:line="248" w:lineRule="auto"/>
        <w:ind w:right="998"/>
        <w:rPr>
          <w:rFonts w:ascii="Times New Roman" w:hAnsi="Times New Roman" w:cs="Times New Roman"/>
        </w:rPr>
      </w:pPr>
      <w:r w:rsidRPr="007B3BCA">
        <w:rPr>
          <w:rFonts w:ascii="Times New Roman" w:hAnsi="Times New Roman" w:cs="Times New Roman"/>
          <w:noProof/>
        </w:rPr>
        <w:drawing>
          <wp:inline distT="0" distB="0" distL="0" distR="0" wp14:anchorId="00DD35DA" wp14:editId="4E9D966E">
            <wp:extent cx="5943600" cy="1466661"/>
            <wp:effectExtent l="0" t="0" r="0" b="635"/>
            <wp:docPr id="166618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86553" name=""/>
                    <pic:cNvPicPr/>
                  </pic:nvPicPr>
                  <pic:blipFill>
                    <a:blip r:embed="rId22"/>
                    <a:stretch>
                      <a:fillRect/>
                    </a:stretch>
                  </pic:blipFill>
                  <pic:spPr>
                    <a:xfrm>
                      <a:off x="0" y="0"/>
                      <a:ext cx="6006963" cy="1482297"/>
                    </a:xfrm>
                    <a:prstGeom prst="rect">
                      <a:avLst/>
                    </a:prstGeom>
                  </pic:spPr>
                </pic:pic>
              </a:graphicData>
            </a:graphic>
          </wp:inline>
        </w:drawing>
      </w:r>
      <w:r>
        <w:rPr>
          <w:rFonts w:ascii="Times New Roman" w:hAnsi="Times New Roman" w:cs="Times New Roman"/>
        </w:rPr>
        <w:t xml:space="preserve"> </w:t>
      </w:r>
    </w:p>
    <w:p w14:paraId="6151FE83" w14:textId="1F3CC3ED" w:rsidR="003A3AA4" w:rsidRPr="0031230C" w:rsidRDefault="007B3BCA" w:rsidP="00842BB7">
      <w:pPr>
        <w:spacing w:after="0" w:line="248" w:lineRule="auto"/>
        <w:ind w:right="998"/>
        <w:rPr>
          <w:rFonts w:ascii="Times New Roman" w:hAnsi="Times New Roman" w:cs="Times New Roman"/>
        </w:rPr>
      </w:pPr>
      <w:r w:rsidRPr="007B3BCA">
        <w:rPr>
          <w:rFonts w:ascii="Times New Roman" w:hAnsi="Times New Roman" w:cs="Times New Roman"/>
          <w:noProof/>
        </w:rPr>
        <w:lastRenderedPageBreak/>
        <w:drawing>
          <wp:inline distT="0" distB="0" distL="0" distR="0" wp14:anchorId="79352187" wp14:editId="7E5AA30B">
            <wp:extent cx="5943600" cy="854710"/>
            <wp:effectExtent l="0" t="0" r="0" b="2540"/>
            <wp:docPr id="483534336" name="Picture 1"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34336" name="Picture 1" descr="A black background with white dots&#10;&#10;AI-generated content may be incorrect."/>
                    <pic:cNvPicPr/>
                  </pic:nvPicPr>
                  <pic:blipFill>
                    <a:blip r:embed="rId23"/>
                    <a:stretch>
                      <a:fillRect/>
                    </a:stretch>
                  </pic:blipFill>
                  <pic:spPr>
                    <a:xfrm>
                      <a:off x="0" y="0"/>
                      <a:ext cx="5943600" cy="854710"/>
                    </a:xfrm>
                    <a:prstGeom prst="rect">
                      <a:avLst/>
                    </a:prstGeom>
                  </pic:spPr>
                </pic:pic>
              </a:graphicData>
            </a:graphic>
          </wp:inline>
        </w:drawing>
      </w:r>
    </w:p>
    <w:p w14:paraId="24121F57" w14:textId="2D3DC3D8"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Examine the DNS query message. What “Type” of DNS query is it? Does the query message contain any “answers”? </w:t>
      </w:r>
    </w:p>
    <w:p w14:paraId="66491A87" w14:textId="493C11DC" w:rsidR="003A3AA4" w:rsidRDefault="0014297D" w:rsidP="00842BB7">
      <w:pPr>
        <w:spacing w:after="0" w:line="248" w:lineRule="auto"/>
        <w:ind w:right="998"/>
        <w:rPr>
          <w:rFonts w:ascii="Times New Roman" w:hAnsi="Times New Roman" w:cs="Times New Roman"/>
        </w:rPr>
      </w:pPr>
      <w:r>
        <w:rPr>
          <w:rFonts w:ascii="Times New Roman" w:hAnsi="Times New Roman" w:cs="Times New Roman"/>
        </w:rPr>
        <w:t>A). Type: A</w:t>
      </w:r>
    </w:p>
    <w:p w14:paraId="2DB57A1E" w14:textId="5A8CB29E" w:rsidR="0014297D" w:rsidRDefault="0014297D" w:rsidP="00842BB7">
      <w:pPr>
        <w:spacing w:after="0" w:line="248" w:lineRule="auto"/>
        <w:ind w:right="998"/>
        <w:rPr>
          <w:rFonts w:ascii="Times New Roman" w:hAnsi="Times New Roman" w:cs="Times New Roman"/>
        </w:rPr>
      </w:pPr>
      <w:r>
        <w:rPr>
          <w:rFonts w:ascii="Times New Roman" w:hAnsi="Times New Roman" w:cs="Times New Roman"/>
        </w:rPr>
        <w:t xml:space="preserve">      Answer: </w:t>
      </w:r>
      <w:proofErr w:type="gramStart"/>
      <w:r>
        <w:rPr>
          <w:rFonts w:ascii="Times New Roman" w:hAnsi="Times New Roman" w:cs="Times New Roman"/>
        </w:rPr>
        <w:t>NO(</w:t>
      </w:r>
      <w:proofErr w:type="gramEnd"/>
      <w:r>
        <w:rPr>
          <w:rFonts w:ascii="Times New Roman" w:hAnsi="Times New Roman" w:cs="Times New Roman"/>
        </w:rPr>
        <w:t>0)</w:t>
      </w:r>
    </w:p>
    <w:p w14:paraId="1D8BA9A7" w14:textId="7C604AEC" w:rsidR="003A3AA4" w:rsidRPr="0031230C" w:rsidRDefault="0014297D" w:rsidP="00842BB7">
      <w:pPr>
        <w:spacing w:after="0" w:line="248" w:lineRule="auto"/>
        <w:ind w:right="998"/>
        <w:rPr>
          <w:rFonts w:ascii="Times New Roman" w:hAnsi="Times New Roman" w:cs="Times New Roman"/>
        </w:rPr>
      </w:pPr>
      <w:r w:rsidRPr="0014297D">
        <w:rPr>
          <w:rFonts w:ascii="Times New Roman" w:hAnsi="Times New Roman" w:cs="Times New Roman"/>
          <w:noProof/>
        </w:rPr>
        <w:drawing>
          <wp:inline distT="0" distB="0" distL="0" distR="0" wp14:anchorId="77784BC9" wp14:editId="0448FC8F">
            <wp:extent cx="5943600" cy="1503680"/>
            <wp:effectExtent l="0" t="0" r="0" b="1270"/>
            <wp:docPr id="110218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83321" name=""/>
                    <pic:cNvPicPr/>
                  </pic:nvPicPr>
                  <pic:blipFill>
                    <a:blip r:embed="rId24"/>
                    <a:stretch>
                      <a:fillRect/>
                    </a:stretch>
                  </pic:blipFill>
                  <pic:spPr>
                    <a:xfrm>
                      <a:off x="0" y="0"/>
                      <a:ext cx="5943600" cy="1503680"/>
                    </a:xfrm>
                    <a:prstGeom prst="rect">
                      <a:avLst/>
                    </a:prstGeom>
                  </pic:spPr>
                </pic:pic>
              </a:graphicData>
            </a:graphic>
          </wp:inline>
        </w:drawing>
      </w:r>
    </w:p>
    <w:p w14:paraId="77343B95" w14:textId="72503A0C" w:rsidR="003A3AA4"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Examine the DNS response message. How many “answers” are provided? What do each of these answers contain? </w:t>
      </w:r>
    </w:p>
    <w:p w14:paraId="7C8B19D3" w14:textId="22E1E2E8" w:rsidR="007A1A5D" w:rsidRDefault="007A1A5D" w:rsidP="00842BB7">
      <w:pPr>
        <w:spacing w:after="0" w:line="248" w:lineRule="auto"/>
        <w:ind w:right="998"/>
        <w:rPr>
          <w:rFonts w:ascii="Times New Roman" w:hAnsi="Times New Roman" w:cs="Times New Roman"/>
        </w:rPr>
      </w:pPr>
      <w:r>
        <w:rPr>
          <w:rFonts w:ascii="Times New Roman" w:hAnsi="Times New Roman" w:cs="Times New Roman"/>
        </w:rPr>
        <w:t>A) No of Answers: 2</w:t>
      </w:r>
    </w:p>
    <w:p w14:paraId="3C23A310" w14:textId="5D323BB1" w:rsidR="007A1A5D" w:rsidRPr="007A1A5D" w:rsidRDefault="007A1A5D" w:rsidP="00842BB7">
      <w:pPr>
        <w:spacing w:after="0" w:line="248" w:lineRule="auto"/>
        <w:ind w:right="998"/>
        <w:rPr>
          <w:rFonts w:ascii="Times New Roman" w:hAnsi="Times New Roman" w:cs="Times New Roman"/>
        </w:rPr>
      </w:pPr>
      <w:r w:rsidRPr="007A1A5D">
        <w:rPr>
          <w:rFonts w:ascii="Times New Roman" w:hAnsi="Times New Roman" w:cs="Times New Roman"/>
          <w:noProof/>
        </w:rPr>
        <w:drawing>
          <wp:inline distT="0" distB="0" distL="0" distR="0" wp14:anchorId="6B28EF0F" wp14:editId="05D623CA">
            <wp:extent cx="5940885" cy="1616044"/>
            <wp:effectExtent l="0" t="0" r="3175" b="3810"/>
            <wp:docPr id="77759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91391" name=""/>
                    <pic:cNvPicPr/>
                  </pic:nvPicPr>
                  <pic:blipFill>
                    <a:blip r:embed="rId25"/>
                    <a:stretch>
                      <a:fillRect/>
                    </a:stretch>
                  </pic:blipFill>
                  <pic:spPr>
                    <a:xfrm>
                      <a:off x="0" y="0"/>
                      <a:ext cx="5991926" cy="1629928"/>
                    </a:xfrm>
                    <a:prstGeom prst="rect">
                      <a:avLst/>
                    </a:prstGeom>
                  </pic:spPr>
                </pic:pic>
              </a:graphicData>
            </a:graphic>
          </wp:inline>
        </w:drawing>
      </w:r>
    </w:p>
    <w:p w14:paraId="6348B66B" w14:textId="37A7D656" w:rsidR="003A3AA4" w:rsidRPr="0031230C" w:rsidRDefault="007A1A5D" w:rsidP="00842BB7">
      <w:pPr>
        <w:spacing w:after="0" w:line="248" w:lineRule="auto"/>
        <w:ind w:right="998"/>
        <w:rPr>
          <w:rFonts w:ascii="Times New Roman" w:hAnsi="Times New Roman" w:cs="Times New Roman"/>
        </w:rPr>
      </w:pPr>
      <w:r w:rsidRPr="007A1A5D">
        <w:rPr>
          <w:rFonts w:ascii="Times New Roman" w:hAnsi="Times New Roman" w:cs="Times New Roman"/>
          <w:noProof/>
        </w:rPr>
        <w:drawing>
          <wp:inline distT="0" distB="0" distL="0" distR="0" wp14:anchorId="5F04E32C" wp14:editId="2A553BBF">
            <wp:extent cx="5943600" cy="1995805"/>
            <wp:effectExtent l="0" t="0" r="0" b="4445"/>
            <wp:docPr id="190243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32872" name=""/>
                    <pic:cNvPicPr/>
                  </pic:nvPicPr>
                  <pic:blipFill>
                    <a:blip r:embed="rId26"/>
                    <a:stretch>
                      <a:fillRect/>
                    </a:stretch>
                  </pic:blipFill>
                  <pic:spPr>
                    <a:xfrm>
                      <a:off x="0" y="0"/>
                      <a:ext cx="5943600" cy="1995805"/>
                    </a:xfrm>
                    <a:prstGeom prst="rect">
                      <a:avLst/>
                    </a:prstGeom>
                  </pic:spPr>
                </pic:pic>
              </a:graphicData>
            </a:graphic>
          </wp:inline>
        </w:drawing>
      </w:r>
    </w:p>
    <w:p w14:paraId="778B10D1"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Consider the subsequent TCP SYN packet sent by your host. Does the </w:t>
      </w:r>
      <w:proofErr w:type="gramStart"/>
      <w:r w:rsidRPr="0031230C">
        <w:rPr>
          <w:rFonts w:ascii="Times New Roman" w:eastAsia="Times New Roman" w:hAnsi="Times New Roman" w:cs="Times New Roman"/>
          <w:sz w:val="24"/>
        </w:rPr>
        <w:t>destination  IP</w:t>
      </w:r>
      <w:proofErr w:type="gramEnd"/>
      <w:r w:rsidRPr="0031230C">
        <w:rPr>
          <w:rFonts w:ascii="Times New Roman" w:eastAsia="Times New Roman" w:hAnsi="Times New Roman" w:cs="Times New Roman"/>
          <w:sz w:val="24"/>
        </w:rPr>
        <w:t xml:space="preserve"> address of the SYN packet correspond to any of the IP addresses provided in the DNS response message? </w:t>
      </w:r>
    </w:p>
    <w:p w14:paraId="046B6858" w14:textId="31536505" w:rsidR="003A3AA4" w:rsidRDefault="007A1A5D" w:rsidP="00842BB7">
      <w:pPr>
        <w:spacing w:after="0" w:line="248" w:lineRule="auto"/>
        <w:ind w:right="998"/>
        <w:rPr>
          <w:rFonts w:ascii="Times New Roman" w:hAnsi="Times New Roman" w:cs="Times New Roman"/>
        </w:rPr>
      </w:pPr>
      <w:r>
        <w:rPr>
          <w:rFonts w:ascii="Times New Roman" w:hAnsi="Times New Roman" w:cs="Times New Roman"/>
        </w:rPr>
        <w:t>A) DNS:</w:t>
      </w:r>
      <w:r w:rsidR="00DB10A1">
        <w:rPr>
          <w:rFonts w:ascii="Times New Roman" w:hAnsi="Times New Roman" w:cs="Times New Roman"/>
        </w:rPr>
        <w:t xml:space="preserve"> </w:t>
      </w:r>
      <w:r w:rsidR="00A51EDD" w:rsidRPr="00A51EDD">
        <w:rPr>
          <w:rFonts w:ascii="Times New Roman" w:hAnsi="Times New Roman" w:cs="Times New Roman"/>
        </w:rPr>
        <w:t>104.16.45.99</w:t>
      </w:r>
      <w:r w:rsidR="00A51EDD">
        <w:rPr>
          <w:rFonts w:ascii="Times New Roman" w:hAnsi="Times New Roman" w:cs="Times New Roman"/>
        </w:rPr>
        <w:t xml:space="preserve">, </w:t>
      </w:r>
      <w:r w:rsidR="00A51EDD" w:rsidRPr="00A51EDD">
        <w:rPr>
          <w:rFonts w:ascii="Times New Roman" w:hAnsi="Times New Roman" w:cs="Times New Roman"/>
        </w:rPr>
        <w:t>104.16.4</w:t>
      </w:r>
      <w:r w:rsidR="00A51EDD">
        <w:rPr>
          <w:rFonts w:ascii="Times New Roman" w:hAnsi="Times New Roman" w:cs="Times New Roman"/>
        </w:rPr>
        <w:t>4</w:t>
      </w:r>
      <w:r w:rsidR="00A51EDD" w:rsidRPr="00A51EDD">
        <w:rPr>
          <w:rFonts w:ascii="Times New Roman" w:hAnsi="Times New Roman" w:cs="Times New Roman"/>
        </w:rPr>
        <w:t>.99</w:t>
      </w:r>
    </w:p>
    <w:p w14:paraId="738DF9F1" w14:textId="756212CF" w:rsidR="007A1A5D" w:rsidRDefault="007A1A5D" w:rsidP="00842BB7">
      <w:pPr>
        <w:spacing w:after="0" w:line="248" w:lineRule="auto"/>
        <w:ind w:right="998"/>
        <w:rPr>
          <w:rFonts w:ascii="Times New Roman" w:hAnsi="Times New Roman" w:cs="Times New Roman"/>
        </w:rPr>
      </w:pPr>
      <w:r>
        <w:rPr>
          <w:rFonts w:ascii="Times New Roman" w:hAnsi="Times New Roman" w:cs="Times New Roman"/>
        </w:rPr>
        <w:t xml:space="preserve">     SYN:</w:t>
      </w:r>
      <w:r w:rsidR="00A51EDD">
        <w:rPr>
          <w:rFonts w:ascii="Times New Roman" w:hAnsi="Times New Roman" w:cs="Times New Roman"/>
        </w:rPr>
        <w:t xml:space="preserve"> </w:t>
      </w:r>
      <w:r w:rsidR="00A51EDD" w:rsidRPr="00A51EDD">
        <w:rPr>
          <w:rFonts w:ascii="Times New Roman" w:hAnsi="Times New Roman" w:cs="Times New Roman"/>
        </w:rPr>
        <w:t>104.16.45.99</w:t>
      </w:r>
      <w:r w:rsidR="00A51EDD">
        <w:rPr>
          <w:rFonts w:ascii="Times New Roman" w:hAnsi="Times New Roman" w:cs="Times New Roman"/>
        </w:rPr>
        <w:t xml:space="preserve">, </w:t>
      </w:r>
      <w:r w:rsidR="00A51EDD" w:rsidRPr="00A51EDD">
        <w:rPr>
          <w:rFonts w:ascii="Times New Roman" w:hAnsi="Times New Roman" w:cs="Times New Roman"/>
        </w:rPr>
        <w:t>104.16.4</w:t>
      </w:r>
      <w:r w:rsidR="00A51EDD">
        <w:rPr>
          <w:rFonts w:ascii="Times New Roman" w:hAnsi="Times New Roman" w:cs="Times New Roman"/>
        </w:rPr>
        <w:t>4</w:t>
      </w:r>
      <w:r w:rsidR="00A51EDD" w:rsidRPr="00A51EDD">
        <w:rPr>
          <w:rFonts w:ascii="Times New Roman" w:hAnsi="Times New Roman" w:cs="Times New Roman"/>
        </w:rPr>
        <w:t>.99</w:t>
      </w:r>
    </w:p>
    <w:p w14:paraId="5AA63EE1" w14:textId="64A31AFC" w:rsidR="007A1A5D" w:rsidRDefault="007A1A5D" w:rsidP="00842BB7">
      <w:pPr>
        <w:spacing w:after="0" w:line="248" w:lineRule="auto"/>
        <w:ind w:right="998"/>
        <w:rPr>
          <w:rFonts w:ascii="Times New Roman" w:hAnsi="Times New Roman" w:cs="Times New Roman"/>
        </w:rPr>
      </w:pPr>
      <w:r>
        <w:rPr>
          <w:rFonts w:ascii="Times New Roman" w:hAnsi="Times New Roman" w:cs="Times New Roman"/>
        </w:rPr>
        <w:lastRenderedPageBreak/>
        <w:t xml:space="preserve">     Result:</w:t>
      </w:r>
      <w:r w:rsidR="00A51EDD">
        <w:rPr>
          <w:rFonts w:ascii="Times New Roman" w:hAnsi="Times New Roman" w:cs="Times New Roman"/>
        </w:rPr>
        <w:t xml:space="preserve"> Matched</w:t>
      </w:r>
    </w:p>
    <w:p w14:paraId="0C7D95F1" w14:textId="40ABCE64" w:rsidR="007A1A5D" w:rsidRDefault="00A51EDD" w:rsidP="00842BB7">
      <w:pPr>
        <w:spacing w:after="0" w:line="248" w:lineRule="auto"/>
        <w:ind w:right="998"/>
        <w:rPr>
          <w:rFonts w:ascii="Times New Roman" w:hAnsi="Times New Roman" w:cs="Times New Roman"/>
        </w:rPr>
      </w:pPr>
      <w:r w:rsidRPr="00A51EDD">
        <w:rPr>
          <w:rFonts w:ascii="Times New Roman" w:hAnsi="Times New Roman" w:cs="Times New Roman"/>
          <w:noProof/>
        </w:rPr>
        <w:drawing>
          <wp:inline distT="0" distB="0" distL="0" distR="0" wp14:anchorId="1A19B3F6" wp14:editId="3B551B15">
            <wp:extent cx="5943600" cy="1908810"/>
            <wp:effectExtent l="0" t="0" r="0" b="0"/>
            <wp:docPr id="143962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27916" name=""/>
                    <pic:cNvPicPr/>
                  </pic:nvPicPr>
                  <pic:blipFill>
                    <a:blip r:embed="rId27"/>
                    <a:stretch>
                      <a:fillRect/>
                    </a:stretch>
                  </pic:blipFill>
                  <pic:spPr>
                    <a:xfrm>
                      <a:off x="0" y="0"/>
                      <a:ext cx="5943600" cy="1908810"/>
                    </a:xfrm>
                    <a:prstGeom prst="rect">
                      <a:avLst/>
                    </a:prstGeom>
                  </pic:spPr>
                </pic:pic>
              </a:graphicData>
            </a:graphic>
          </wp:inline>
        </w:drawing>
      </w:r>
    </w:p>
    <w:p w14:paraId="6891AE27" w14:textId="6DED5CBA" w:rsidR="007A1A5D" w:rsidRPr="0031230C" w:rsidRDefault="007A1A5D" w:rsidP="00842BB7">
      <w:pPr>
        <w:spacing w:after="0" w:line="248" w:lineRule="auto"/>
        <w:ind w:right="998"/>
        <w:rPr>
          <w:rFonts w:ascii="Times New Roman" w:hAnsi="Times New Roman" w:cs="Times New Roman"/>
        </w:rPr>
      </w:pPr>
      <w:r>
        <w:rPr>
          <w:rFonts w:ascii="Times New Roman" w:hAnsi="Times New Roman" w:cs="Times New Roman"/>
        </w:rPr>
        <w:t xml:space="preserve"> </w:t>
      </w:r>
      <w:r w:rsidR="00A51EDD" w:rsidRPr="00A51EDD">
        <w:rPr>
          <w:rFonts w:ascii="Times New Roman" w:hAnsi="Times New Roman" w:cs="Times New Roman"/>
          <w:noProof/>
        </w:rPr>
        <w:drawing>
          <wp:inline distT="0" distB="0" distL="0" distR="0" wp14:anchorId="460B4CF9" wp14:editId="5512690D">
            <wp:extent cx="5943600" cy="541655"/>
            <wp:effectExtent l="0" t="0" r="0" b="0"/>
            <wp:docPr id="10321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6383" name=""/>
                    <pic:cNvPicPr/>
                  </pic:nvPicPr>
                  <pic:blipFill>
                    <a:blip r:embed="rId28"/>
                    <a:stretch>
                      <a:fillRect/>
                    </a:stretch>
                  </pic:blipFill>
                  <pic:spPr>
                    <a:xfrm>
                      <a:off x="0" y="0"/>
                      <a:ext cx="5943600" cy="541655"/>
                    </a:xfrm>
                    <a:prstGeom prst="rect">
                      <a:avLst/>
                    </a:prstGeom>
                  </pic:spPr>
                </pic:pic>
              </a:graphicData>
            </a:graphic>
          </wp:inline>
        </w:drawing>
      </w:r>
    </w:p>
    <w:p w14:paraId="278EAA9F"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This web page contains images. Before retrieving each image, does your host issue new DNS queries?  </w:t>
      </w:r>
    </w:p>
    <w:p w14:paraId="27346783" w14:textId="37CA6BC5" w:rsidR="003A3AA4" w:rsidRDefault="00D429CD" w:rsidP="00842BB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A) Yes, </w:t>
      </w:r>
      <w:proofErr w:type="gramStart"/>
      <w:r>
        <w:rPr>
          <w:rFonts w:ascii="Times New Roman" w:eastAsia="Times New Roman" w:hAnsi="Times New Roman" w:cs="Times New Roman"/>
          <w:sz w:val="24"/>
        </w:rPr>
        <w:t>host</w:t>
      </w:r>
      <w:proofErr w:type="gramEnd"/>
      <w:r>
        <w:rPr>
          <w:rFonts w:ascii="Times New Roman" w:eastAsia="Times New Roman" w:hAnsi="Times New Roman" w:cs="Times New Roman"/>
          <w:sz w:val="24"/>
        </w:rPr>
        <w:t xml:space="preserve"> did issues new </w:t>
      </w:r>
      <w:proofErr w:type="gramStart"/>
      <w:r>
        <w:rPr>
          <w:rFonts w:ascii="Times New Roman" w:eastAsia="Times New Roman" w:hAnsi="Times New Roman" w:cs="Times New Roman"/>
          <w:sz w:val="24"/>
        </w:rPr>
        <w:t>curies</w:t>
      </w:r>
      <w:proofErr w:type="gramEnd"/>
      <w:r>
        <w:rPr>
          <w:rFonts w:ascii="Times New Roman" w:eastAsia="Times New Roman" w:hAnsi="Times New Roman" w:cs="Times New Roman"/>
          <w:sz w:val="24"/>
        </w:rPr>
        <w:t>.</w:t>
      </w:r>
    </w:p>
    <w:p w14:paraId="55DBA0B9" w14:textId="6A460EE9" w:rsidR="00D429CD" w:rsidRPr="0031230C" w:rsidRDefault="00D429CD" w:rsidP="00842BB7">
      <w:pPr>
        <w:spacing w:after="0"/>
        <w:rPr>
          <w:rFonts w:ascii="Times New Roman" w:hAnsi="Times New Roman" w:cs="Times New Roman"/>
        </w:rPr>
      </w:pPr>
      <w:r w:rsidRPr="00D429CD">
        <w:rPr>
          <w:rFonts w:ascii="Times New Roman" w:hAnsi="Times New Roman" w:cs="Times New Roman"/>
          <w:noProof/>
        </w:rPr>
        <w:drawing>
          <wp:inline distT="0" distB="0" distL="0" distR="0" wp14:anchorId="1CB6F649" wp14:editId="2F260F0A">
            <wp:extent cx="5942633" cy="1955549"/>
            <wp:effectExtent l="0" t="0" r="1270" b="6985"/>
            <wp:docPr id="110242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29779" name=""/>
                    <pic:cNvPicPr/>
                  </pic:nvPicPr>
                  <pic:blipFill>
                    <a:blip r:embed="rId29"/>
                    <a:stretch>
                      <a:fillRect/>
                    </a:stretch>
                  </pic:blipFill>
                  <pic:spPr>
                    <a:xfrm>
                      <a:off x="0" y="0"/>
                      <a:ext cx="5970506" cy="1964721"/>
                    </a:xfrm>
                    <a:prstGeom prst="rect">
                      <a:avLst/>
                    </a:prstGeom>
                  </pic:spPr>
                </pic:pic>
              </a:graphicData>
            </a:graphic>
          </wp:inline>
        </w:drawing>
      </w:r>
    </w:p>
    <w:p w14:paraId="14963299" w14:textId="4C41FB53" w:rsidR="003A3AA4" w:rsidRPr="0031230C" w:rsidRDefault="001A51E9" w:rsidP="0018456C">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Now let’s play with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vertAlign w:val="superscript"/>
        </w:rPr>
        <w:footnoteReference w:id="4"/>
      </w:r>
      <w:r w:rsidRPr="0031230C">
        <w:rPr>
          <w:rFonts w:ascii="Times New Roman" w:eastAsia="Times New Roman" w:hAnsi="Times New Roman" w:cs="Times New Roman"/>
          <w:sz w:val="24"/>
        </w:rPr>
        <w:t xml:space="preserve">.  </w:t>
      </w:r>
    </w:p>
    <w:p w14:paraId="611FE3B5" w14:textId="77777777" w:rsidR="003A3AA4" w:rsidRPr="0031230C" w:rsidRDefault="001A51E9" w:rsidP="00842BB7">
      <w:pPr>
        <w:numPr>
          <w:ilvl w:val="1"/>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Start packet capture.  </w:t>
      </w:r>
    </w:p>
    <w:p w14:paraId="1F6F8593" w14:textId="77777777" w:rsidR="003A3AA4" w:rsidRPr="0031230C" w:rsidRDefault="001A51E9" w:rsidP="00842BB7">
      <w:pPr>
        <w:numPr>
          <w:ilvl w:val="1"/>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Do </w:t>
      </w:r>
      <w:proofErr w:type="gramStart"/>
      <w:r w:rsidRPr="0031230C">
        <w:rPr>
          <w:rFonts w:ascii="Times New Roman" w:eastAsia="Times New Roman" w:hAnsi="Times New Roman" w:cs="Times New Roman"/>
          <w:sz w:val="24"/>
        </w:rPr>
        <w:t>an</w:t>
      </w:r>
      <w:proofErr w:type="gramEnd"/>
      <w:r w:rsidRPr="0031230C">
        <w:rPr>
          <w:rFonts w:ascii="Times New Roman" w:eastAsia="Times New Roman" w:hAnsi="Times New Roman" w:cs="Times New Roman"/>
          <w:sz w:val="24"/>
        </w:rPr>
        <w:t xml:space="preserve">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on www.mit.edu </w:t>
      </w:r>
    </w:p>
    <w:p w14:paraId="60DFFD9A" w14:textId="49195FA6" w:rsidR="003A3AA4" w:rsidRPr="0018456C" w:rsidRDefault="001A51E9" w:rsidP="0018456C">
      <w:pPr>
        <w:numPr>
          <w:ilvl w:val="1"/>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Stop packet capture.  </w:t>
      </w:r>
    </w:p>
    <w:p w14:paraId="0C10E759" w14:textId="77777777" w:rsidR="003A3AA4" w:rsidRPr="0031230C" w:rsidRDefault="001A51E9" w:rsidP="00842BB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You should get a trace that </w:t>
      </w:r>
      <w:proofErr w:type="gramStart"/>
      <w:r w:rsidRPr="0031230C">
        <w:rPr>
          <w:rFonts w:ascii="Times New Roman" w:eastAsia="Times New Roman" w:hAnsi="Times New Roman" w:cs="Times New Roman"/>
          <w:sz w:val="24"/>
        </w:rPr>
        <w:t>looks something</w:t>
      </w:r>
      <w:proofErr w:type="gramEnd"/>
      <w:r w:rsidRPr="0031230C">
        <w:rPr>
          <w:rFonts w:ascii="Times New Roman" w:eastAsia="Times New Roman" w:hAnsi="Times New Roman" w:cs="Times New Roman"/>
          <w:sz w:val="24"/>
        </w:rPr>
        <w:t xml:space="preserve"> like the following:</w:t>
      </w:r>
      <w:r w:rsidRPr="0031230C">
        <w:rPr>
          <w:rFonts w:ascii="Times New Roman" w:eastAsia="Cambria" w:hAnsi="Times New Roman" w:cs="Times New Roman"/>
          <w:i/>
          <w:sz w:val="20"/>
        </w:rPr>
        <w:tab/>
      </w:r>
    </w:p>
    <w:p w14:paraId="1D5FFF87" w14:textId="14916C0C" w:rsidR="003A3AA4" w:rsidRPr="0031230C" w:rsidRDefault="001A51E9" w:rsidP="00842BB7">
      <w:pPr>
        <w:spacing w:after="0"/>
        <w:ind w:right="1075"/>
        <w:jc w:val="right"/>
        <w:rPr>
          <w:rFonts w:ascii="Times New Roman" w:hAnsi="Times New Roman" w:cs="Times New Roman"/>
        </w:rPr>
      </w:pPr>
      <w:r w:rsidRPr="0031230C">
        <w:rPr>
          <w:rFonts w:ascii="Times New Roman" w:hAnsi="Times New Roman" w:cs="Times New Roman"/>
          <w:noProof/>
        </w:rPr>
        <w:lastRenderedPageBreak/>
        <w:drawing>
          <wp:inline distT="0" distB="0" distL="0" distR="0" wp14:anchorId="2CC7FF78" wp14:editId="4A8E86DA">
            <wp:extent cx="5409314" cy="2779414"/>
            <wp:effectExtent l="0" t="0" r="1270" b="1905"/>
            <wp:docPr id="49" name="Picture 75018"/>
            <wp:cNvGraphicFramePr/>
            <a:graphic xmlns:a="http://schemas.openxmlformats.org/drawingml/2006/main">
              <a:graphicData uri="http://schemas.openxmlformats.org/drawingml/2006/picture">
                <pic:pic xmlns:pic="http://schemas.openxmlformats.org/drawingml/2006/picture">
                  <pic:nvPicPr>
                    <pic:cNvPr id="49" name="Picture 75018"/>
                    <pic:cNvPicPr/>
                  </pic:nvPicPr>
                  <pic:blipFill>
                    <a:blip r:embed="rId30"/>
                    <a:stretch>
                      <a:fillRect/>
                    </a:stretch>
                  </pic:blipFill>
                  <pic:spPr>
                    <a:xfrm>
                      <a:off x="0" y="0"/>
                      <a:ext cx="5436554" cy="2793410"/>
                    </a:xfrm>
                    <a:prstGeom prst="rect">
                      <a:avLst/>
                    </a:prstGeom>
                  </pic:spPr>
                </pic:pic>
              </a:graphicData>
            </a:graphic>
          </wp:inline>
        </w:drawing>
      </w:r>
      <w:r w:rsidRPr="0031230C">
        <w:rPr>
          <w:rFonts w:ascii="Times New Roman" w:eastAsia="Times New Roman" w:hAnsi="Times New Roman" w:cs="Times New Roman"/>
          <w:sz w:val="24"/>
        </w:rPr>
        <w:t xml:space="preserve"> </w:t>
      </w:r>
    </w:p>
    <w:p w14:paraId="0EFE3417" w14:textId="5CFC9E48" w:rsidR="003A3AA4" w:rsidRPr="0031230C" w:rsidRDefault="001A51E9" w:rsidP="0018456C">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We see from the above screenshot that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w:t>
      </w:r>
      <w:proofErr w:type="gramStart"/>
      <w:r w:rsidRPr="0031230C">
        <w:rPr>
          <w:rFonts w:ascii="Times New Roman" w:eastAsia="Times New Roman" w:hAnsi="Times New Roman" w:cs="Times New Roman"/>
          <w:sz w:val="24"/>
        </w:rPr>
        <w:t>actually sent</w:t>
      </w:r>
      <w:proofErr w:type="gramEnd"/>
      <w:r w:rsidRPr="0031230C">
        <w:rPr>
          <w:rFonts w:ascii="Times New Roman" w:eastAsia="Times New Roman" w:hAnsi="Times New Roman" w:cs="Times New Roman"/>
          <w:sz w:val="24"/>
        </w:rPr>
        <w:t xml:space="preserve"> three DNS queries and received three DNS responses. </w:t>
      </w:r>
      <w:proofErr w:type="gramStart"/>
      <w:r w:rsidRPr="0031230C">
        <w:rPr>
          <w:rFonts w:ascii="Times New Roman" w:eastAsia="Times New Roman" w:hAnsi="Times New Roman" w:cs="Times New Roman"/>
          <w:sz w:val="24"/>
        </w:rPr>
        <w:t>For the purpose of</w:t>
      </w:r>
      <w:proofErr w:type="gramEnd"/>
      <w:r w:rsidRPr="0031230C">
        <w:rPr>
          <w:rFonts w:ascii="Times New Roman" w:eastAsia="Times New Roman" w:hAnsi="Times New Roman" w:cs="Times New Roman"/>
          <w:sz w:val="24"/>
        </w:rPr>
        <w:t xml:space="preserve"> this assignment, in answering the following questions, ignore the first two sets of queries/responses, as they are specific to </w:t>
      </w:r>
      <w:proofErr w:type="spellStart"/>
      <w:r w:rsidRPr="0031230C">
        <w:rPr>
          <w:rFonts w:ascii="Times New Roman" w:eastAsia="Times New Roman" w:hAnsi="Times New Roman" w:cs="Times New Roman"/>
          <w:i/>
          <w:sz w:val="24"/>
        </w:rPr>
        <w:t>nslookup</w:t>
      </w:r>
      <w:proofErr w:type="spellEnd"/>
      <w:r w:rsidRPr="0031230C">
        <w:rPr>
          <w:rFonts w:ascii="Times New Roman" w:eastAsia="Times New Roman" w:hAnsi="Times New Roman" w:cs="Times New Roman"/>
          <w:sz w:val="24"/>
        </w:rPr>
        <w:t xml:space="preserve"> and are not normally generated by standard Internet applications. You should instead focus on the last query and response messages.  </w:t>
      </w:r>
    </w:p>
    <w:p w14:paraId="4920FF31"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What is the destination port for the DNS query message? What is the source port of DNS response message? </w:t>
      </w:r>
    </w:p>
    <w:p w14:paraId="13962C8B" w14:textId="29EAB605" w:rsidR="006F1515" w:rsidRDefault="00956517" w:rsidP="00842BB7">
      <w:pPr>
        <w:spacing w:after="0" w:line="248" w:lineRule="auto"/>
        <w:ind w:right="998"/>
        <w:rPr>
          <w:rFonts w:ascii="Times New Roman" w:hAnsi="Times New Roman" w:cs="Times New Roman"/>
        </w:rPr>
      </w:pPr>
      <w:r>
        <w:rPr>
          <w:rFonts w:ascii="Times New Roman" w:hAnsi="Times New Roman" w:cs="Times New Roman"/>
        </w:rPr>
        <w:t>A) Destination:</w:t>
      </w:r>
      <w:r w:rsidR="006F1515">
        <w:rPr>
          <w:rFonts w:ascii="Times New Roman" w:hAnsi="Times New Roman" w:cs="Times New Roman"/>
        </w:rPr>
        <w:t xml:space="preserve"> 53</w:t>
      </w:r>
      <w:r w:rsidR="0025778F">
        <w:rPr>
          <w:rFonts w:ascii="Times New Roman" w:hAnsi="Times New Roman" w:cs="Times New Roman"/>
        </w:rPr>
        <w:t xml:space="preserve">  </w:t>
      </w:r>
    </w:p>
    <w:p w14:paraId="3CFD2E77" w14:textId="6E5F861E" w:rsidR="00956517" w:rsidRDefault="0025778F" w:rsidP="00842BB7">
      <w:pPr>
        <w:spacing w:after="0" w:line="248" w:lineRule="auto"/>
        <w:ind w:right="998"/>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Sourcr</w:t>
      </w:r>
      <w:proofErr w:type="spellEnd"/>
      <w:r>
        <w:rPr>
          <w:rFonts w:ascii="Times New Roman" w:hAnsi="Times New Roman" w:cs="Times New Roman"/>
        </w:rPr>
        <w:t xml:space="preserve">: </w:t>
      </w:r>
      <w:r w:rsidR="006F1515">
        <w:rPr>
          <w:rFonts w:ascii="Times New Roman" w:hAnsi="Times New Roman" w:cs="Times New Roman"/>
        </w:rPr>
        <w:t>53</w:t>
      </w:r>
    </w:p>
    <w:p w14:paraId="66684E38" w14:textId="55450D52" w:rsidR="0025778F" w:rsidRPr="0031230C" w:rsidRDefault="006F1515" w:rsidP="00842BB7">
      <w:pPr>
        <w:spacing w:after="0" w:line="248" w:lineRule="auto"/>
        <w:ind w:right="998"/>
        <w:rPr>
          <w:rFonts w:ascii="Times New Roman" w:hAnsi="Times New Roman" w:cs="Times New Roman"/>
        </w:rPr>
      </w:pPr>
      <w:r w:rsidRPr="006F1515">
        <w:rPr>
          <w:rFonts w:ascii="Times New Roman" w:hAnsi="Times New Roman" w:cs="Times New Roman"/>
          <w:noProof/>
        </w:rPr>
        <w:drawing>
          <wp:inline distT="0" distB="0" distL="0" distR="0" wp14:anchorId="551CF248" wp14:editId="6E18A21E">
            <wp:extent cx="5940805" cy="1765426"/>
            <wp:effectExtent l="0" t="0" r="3175" b="6350"/>
            <wp:docPr id="47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2769" name=""/>
                    <pic:cNvPicPr/>
                  </pic:nvPicPr>
                  <pic:blipFill>
                    <a:blip r:embed="rId31"/>
                    <a:stretch>
                      <a:fillRect/>
                    </a:stretch>
                  </pic:blipFill>
                  <pic:spPr>
                    <a:xfrm>
                      <a:off x="0" y="0"/>
                      <a:ext cx="6031618" cy="1792413"/>
                    </a:xfrm>
                    <a:prstGeom prst="rect">
                      <a:avLst/>
                    </a:prstGeom>
                  </pic:spPr>
                </pic:pic>
              </a:graphicData>
            </a:graphic>
          </wp:inline>
        </w:drawing>
      </w:r>
    </w:p>
    <w:p w14:paraId="55BB57F7" w14:textId="3B31A26F" w:rsidR="003A3AA4" w:rsidRPr="0031230C" w:rsidRDefault="006408F8" w:rsidP="00842BB7">
      <w:pPr>
        <w:spacing w:after="0" w:line="248" w:lineRule="auto"/>
        <w:ind w:right="998"/>
        <w:rPr>
          <w:rFonts w:ascii="Times New Roman" w:hAnsi="Times New Roman" w:cs="Times New Roman"/>
        </w:rPr>
      </w:pPr>
      <w:r w:rsidRPr="006408F8">
        <w:rPr>
          <w:rFonts w:ascii="Times New Roman" w:hAnsi="Times New Roman" w:cs="Times New Roman"/>
          <w:noProof/>
        </w:rPr>
        <w:drawing>
          <wp:inline distT="0" distB="0" distL="0" distR="0" wp14:anchorId="7A316230" wp14:editId="77C18947">
            <wp:extent cx="5934502" cy="1819746"/>
            <wp:effectExtent l="0" t="0" r="0" b="9525"/>
            <wp:docPr id="710952054"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52054" name="Picture 1" descr="A screen shot of a computer"/>
                    <pic:cNvPicPr/>
                  </pic:nvPicPr>
                  <pic:blipFill>
                    <a:blip r:embed="rId32"/>
                    <a:stretch>
                      <a:fillRect/>
                    </a:stretch>
                  </pic:blipFill>
                  <pic:spPr>
                    <a:xfrm>
                      <a:off x="0" y="0"/>
                      <a:ext cx="6065981" cy="1860062"/>
                    </a:xfrm>
                    <a:prstGeom prst="rect">
                      <a:avLst/>
                    </a:prstGeom>
                  </pic:spPr>
                </pic:pic>
              </a:graphicData>
            </a:graphic>
          </wp:inline>
        </w:drawing>
      </w:r>
    </w:p>
    <w:p w14:paraId="0F2A9259"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lastRenderedPageBreak/>
        <w:t xml:space="preserve">To what IP address is the DNS query message sent? Is this the IP address of your default local DNS server? </w:t>
      </w:r>
    </w:p>
    <w:p w14:paraId="6F3D1E38" w14:textId="38BF6C58" w:rsidR="003A3AA4" w:rsidRDefault="006408F8" w:rsidP="00842BB7">
      <w:pPr>
        <w:spacing w:after="0" w:line="248" w:lineRule="auto"/>
        <w:ind w:right="998"/>
        <w:rPr>
          <w:rFonts w:ascii="Times New Roman" w:hAnsi="Times New Roman" w:cs="Times New Roman"/>
        </w:rPr>
      </w:pPr>
      <w:r>
        <w:rPr>
          <w:rFonts w:ascii="Times New Roman" w:hAnsi="Times New Roman" w:cs="Times New Roman"/>
        </w:rPr>
        <w:t xml:space="preserve">A) </w:t>
      </w:r>
      <w:r w:rsidR="004A74CC">
        <w:rPr>
          <w:rFonts w:ascii="Times New Roman" w:hAnsi="Times New Roman" w:cs="Times New Roman"/>
        </w:rPr>
        <w:t>Destination:</w:t>
      </w:r>
      <w:r w:rsidR="009948E7">
        <w:rPr>
          <w:rFonts w:ascii="Times New Roman" w:hAnsi="Times New Roman" w:cs="Times New Roman"/>
        </w:rPr>
        <w:t xml:space="preserve"> 192.168.10.1</w:t>
      </w:r>
    </w:p>
    <w:p w14:paraId="3199AB6C" w14:textId="3C8CFC42" w:rsidR="004A74CC" w:rsidRDefault="004A74CC" w:rsidP="00842BB7">
      <w:pPr>
        <w:spacing w:after="0" w:line="248" w:lineRule="auto"/>
        <w:ind w:right="998"/>
        <w:rPr>
          <w:rFonts w:ascii="Times New Roman" w:hAnsi="Times New Roman" w:cs="Times New Roman"/>
        </w:rPr>
      </w:pPr>
      <w:r>
        <w:rPr>
          <w:rFonts w:ascii="Times New Roman" w:hAnsi="Times New Roman" w:cs="Times New Roman"/>
        </w:rPr>
        <w:t xml:space="preserve">     Local: </w:t>
      </w:r>
      <w:r w:rsidR="00FB67E8">
        <w:rPr>
          <w:rFonts w:ascii="Times New Roman" w:hAnsi="Times New Roman" w:cs="Times New Roman"/>
        </w:rPr>
        <w:t>192.168.10.1</w:t>
      </w:r>
      <w:r w:rsidR="00FB67E8">
        <w:rPr>
          <w:noProof/>
          <w14:ligatures w14:val="none"/>
        </w:rPr>
        <w:drawing>
          <wp:inline distT="0" distB="0" distL="0" distR="0" wp14:anchorId="2B38C5B5" wp14:editId="5C6BA6CA">
            <wp:extent cx="5943600" cy="854710"/>
            <wp:effectExtent l="0" t="0" r="0" b="2540"/>
            <wp:docPr id="1972426455" name="Picture 1"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6455" name="Picture 1" descr="A black background with white dots&#10;&#10;AI-generated content may be incorrect."/>
                    <pic:cNvPicPr/>
                  </pic:nvPicPr>
                  <pic:blipFill>
                    <a:blip r:embed="rId33"/>
                    <a:stretch>
                      <a:fillRect/>
                    </a:stretch>
                  </pic:blipFill>
                  <pic:spPr>
                    <a:xfrm>
                      <a:off x="0" y="0"/>
                      <a:ext cx="5943600" cy="854710"/>
                    </a:xfrm>
                    <a:prstGeom prst="rect">
                      <a:avLst/>
                    </a:prstGeom>
                  </pic:spPr>
                </pic:pic>
              </a:graphicData>
            </a:graphic>
          </wp:inline>
        </w:drawing>
      </w:r>
    </w:p>
    <w:p w14:paraId="6FC66036" w14:textId="15FE8665" w:rsidR="006408F8" w:rsidRPr="0031230C" w:rsidRDefault="009948E7" w:rsidP="00842BB7">
      <w:pPr>
        <w:spacing w:after="0" w:line="248" w:lineRule="auto"/>
        <w:ind w:right="998"/>
        <w:rPr>
          <w:rFonts w:ascii="Times New Roman" w:hAnsi="Times New Roman" w:cs="Times New Roman"/>
        </w:rPr>
      </w:pPr>
      <w:r w:rsidRPr="009948E7">
        <w:rPr>
          <w:rFonts w:ascii="Times New Roman" w:hAnsi="Times New Roman" w:cs="Times New Roman"/>
          <w:noProof/>
        </w:rPr>
        <w:drawing>
          <wp:inline distT="0" distB="0" distL="0" distR="0" wp14:anchorId="60768BE2" wp14:editId="1582D02E">
            <wp:extent cx="5943600" cy="1799590"/>
            <wp:effectExtent l="0" t="0" r="0" b="0"/>
            <wp:docPr id="34717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76167" name=""/>
                    <pic:cNvPicPr/>
                  </pic:nvPicPr>
                  <pic:blipFill>
                    <a:blip r:embed="rId34"/>
                    <a:stretch>
                      <a:fillRect/>
                    </a:stretch>
                  </pic:blipFill>
                  <pic:spPr>
                    <a:xfrm>
                      <a:off x="0" y="0"/>
                      <a:ext cx="5943600" cy="1799590"/>
                    </a:xfrm>
                    <a:prstGeom prst="rect">
                      <a:avLst/>
                    </a:prstGeom>
                  </pic:spPr>
                </pic:pic>
              </a:graphicData>
            </a:graphic>
          </wp:inline>
        </w:drawing>
      </w:r>
    </w:p>
    <w:p w14:paraId="77156C46"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Examine the DNS query message. What “Type” of DNS query is it? Does the query message contain any “answers”?</w:t>
      </w:r>
    </w:p>
    <w:p w14:paraId="0BE7C2B4" w14:textId="32286901" w:rsidR="003A3AA4" w:rsidRDefault="001A51E9" w:rsidP="00842BB7">
      <w:pPr>
        <w:spacing w:after="0" w:line="248" w:lineRule="auto"/>
        <w:ind w:right="998"/>
        <w:rPr>
          <w:rFonts w:ascii="Times New Roman" w:eastAsia="Times New Roman" w:hAnsi="Times New Roman" w:cs="Times New Roman"/>
          <w:sz w:val="24"/>
        </w:rPr>
      </w:pPr>
      <w:r w:rsidRPr="0031230C">
        <w:rPr>
          <w:rFonts w:ascii="Times New Roman" w:eastAsia="Times New Roman" w:hAnsi="Times New Roman" w:cs="Times New Roman"/>
          <w:sz w:val="24"/>
        </w:rPr>
        <w:t xml:space="preserve"> </w:t>
      </w:r>
      <w:r w:rsidR="003D0562">
        <w:rPr>
          <w:rFonts w:ascii="Times New Roman" w:eastAsia="Times New Roman" w:hAnsi="Times New Roman" w:cs="Times New Roman"/>
          <w:sz w:val="24"/>
        </w:rPr>
        <w:t xml:space="preserve">A) Type: </w:t>
      </w:r>
      <w:r w:rsidR="00E53059">
        <w:rPr>
          <w:rFonts w:ascii="Times New Roman" w:eastAsia="Times New Roman" w:hAnsi="Times New Roman" w:cs="Times New Roman"/>
          <w:sz w:val="24"/>
        </w:rPr>
        <w:t>A</w:t>
      </w:r>
    </w:p>
    <w:p w14:paraId="4B464037" w14:textId="5BB7C6C6" w:rsidR="003D0562" w:rsidRDefault="00630D72" w:rsidP="00842BB7">
      <w:pPr>
        <w:spacing w:after="0" w:line="248" w:lineRule="auto"/>
        <w:ind w:right="998"/>
        <w:rPr>
          <w:rFonts w:ascii="Times New Roman" w:eastAsia="Times New Roman" w:hAnsi="Times New Roman" w:cs="Times New Roman"/>
          <w:sz w:val="24"/>
        </w:rPr>
      </w:pPr>
      <w:r>
        <w:rPr>
          <w:rFonts w:ascii="Times New Roman" w:eastAsia="Times New Roman" w:hAnsi="Times New Roman" w:cs="Times New Roman"/>
          <w:sz w:val="24"/>
        </w:rPr>
        <w:t xml:space="preserve">      Count: </w:t>
      </w:r>
      <w:r w:rsidR="00E951B2">
        <w:rPr>
          <w:rFonts w:ascii="Times New Roman" w:eastAsia="Times New Roman" w:hAnsi="Times New Roman" w:cs="Times New Roman"/>
          <w:sz w:val="24"/>
        </w:rPr>
        <w:t>0</w:t>
      </w:r>
    </w:p>
    <w:p w14:paraId="26A7595C" w14:textId="157FEDC9" w:rsidR="00630D72" w:rsidRPr="0031230C" w:rsidRDefault="00E53059" w:rsidP="00842BB7">
      <w:pPr>
        <w:spacing w:after="0" w:line="248" w:lineRule="auto"/>
        <w:ind w:right="998"/>
        <w:rPr>
          <w:rFonts w:ascii="Times New Roman" w:eastAsia="Times New Roman" w:hAnsi="Times New Roman" w:cs="Times New Roman"/>
          <w:sz w:val="24"/>
        </w:rPr>
      </w:pPr>
      <w:r w:rsidRPr="00E53059">
        <w:rPr>
          <w:rFonts w:ascii="Times New Roman" w:eastAsia="Times New Roman" w:hAnsi="Times New Roman" w:cs="Times New Roman"/>
          <w:noProof/>
          <w:sz w:val="24"/>
        </w:rPr>
        <w:drawing>
          <wp:inline distT="0" distB="0" distL="0" distR="0" wp14:anchorId="67D20199" wp14:editId="43A52926">
            <wp:extent cx="5943529" cy="1321806"/>
            <wp:effectExtent l="0" t="0" r="635" b="0"/>
            <wp:docPr id="198093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34359" name=""/>
                    <pic:cNvPicPr/>
                  </pic:nvPicPr>
                  <pic:blipFill>
                    <a:blip r:embed="rId35"/>
                    <a:stretch>
                      <a:fillRect/>
                    </a:stretch>
                  </pic:blipFill>
                  <pic:spPr>
                    <a:xfrm>
                      <a:off x="0" y="0"/>
                      <a:ext cx="5980056" cy="1329929"/>
                    </a:xfrm>
                    <a:prstGeom prst="rect">
                      <a:avLst/>
                    </a:prstGeom>
                  </pic:spPr>
                </pic:pic>
              </a:graphicData>
            </a:graphic>
          </wp:inline>
        </w:drawing>
      </w:r>
    </w:p>
    <w:p w14:paraId="0BF7F3D8"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Examine the DNS response message. How many “answers” are provided? What do each of these answers contain? </w:t>
      </w:r>
    </w:p>
    <w:p w14:paraId="4252544D" w14:textId="74BF3209" w:rsidR="003A3AA4" w:rsidRDefault="00E951B2" w:rsidP="00842BB7">
      <w:pPr>
        <w:spacing w:after="0" w:line="248" w:lineRule="auto"/>
        <w:ind w:right="998"/>
        <w:rPr>
          <w:rFonts w:ascii="Times New Roman" w:hAnsi="Times New Roman" w:cs="Times New Roman"/>
        </w:rPr>
      </w:pPr>
      <w:r>
        <w:rPr>
          <w:rFonts w:ascii="Times New Roman" w:hAnsi="Times New Roman" w:cs="Times New Roman"/>
        </w:rPr>
        <w:t xml:space="preserve">A) </w:t>
      </w:r>
      <w:r w:rsidR="00197695">
        <w:rPr>
          <w:rFonts w:ascii="Times New Roman" w:hAnsi="Times New Roman" w:cs="Times New Roman"/>
        </w:rPr>
        <w:t>3</w:t>
      </w:r>
    </w:p>
    <w:p w14:paraId="2CF5F459" w14:textId="76010700" w:rsidR="00197695" w:rsidRPr="0031230C" w:rsidRDefault="00A156AD" w:rsidP="00842BB7">
      <w:pPr>
        <w:spacing w:after="0" w:line="248" w:lineRule="auto"/>
        <w:ind w:right="998"/>
        <w:rPr>
          <w:rFonts w:ascii="Times New Roman" w:hAnsi="Times New Roman" w:cs="Times New Roman"/>
        </w:rPr>
      </w:pPr>
      <w:r w:rsidRPr="00A156AD">
        <w:rPr>
          <w:rFonts w:ascii="Times New Roman" w:hAnsi="Times New Roman" w:cs="Times New Roman"/>
          <w:noProof/>
        </w:rPr>
        <w:drawing>
          <wp:inline distT="0" distB="0" distL="0" distR="0" wp14:anchorId="20766EF5" wp14:editId="06141A28">
            <wp:extent cx="5941667" cy="2222626"/>
            <wp:effectExtent l="0" t="0" r="2540" b="6350"/>
            <wp:docPr id="174321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13152" name=""/>
                    <pic:cNvPicPr/>
                  </pic:nvPicPr>
                  <pic:blipFill>
                    <a:blip r:embed="rId36"/>
                    <a:stretch>
                      <a:fillRect/>
                    </a:stretch>
                  </pic:blipFill>
                  <pic:spPr>
                    <a:xfrm>
                      <a:off x="0" y="0"/>
                      <a:ext cx="6020683" cy="2252184"/>
                    </a:xfrm>
                    <a:prstGeom prst="rect">
                      <a:avLst/>
                    </a:prstGeom>
                  </pic:spPr>
                </pic:pic>
              </a:graphicData>
            </a:graphic>
          </wp:inline>
        </w:drawing>
      </w:r>
    </w:p>
    <w:p w14:paraId="6B78D59A"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lastRenderedPageBreak/>
        <w:t xml:space="preserve">Provide a screenshot. </w:t>
      </w:r>
    </w:p>
    <w:p w14:paraId="15A767AA" w14:textId="000AAE0C" w:rsidR="003A3AA4" w:rsidRPr="0031230C" w:rsidRDefault="00B24819" w:rsidP="00842BB7">
      <w:pPr>
        <w:spacing w:after="0"/>
        <w:rPr>
          <w:rFonts w:ascii="Times New Roman" w:hAnsi="Times New Roman" w:cs="Times New Roman"/>
        </w:rPr>
      </w:pPr>
      <w:r w:rsidRPr="00B24819">
        <w:rPr>
          <w:rFonts w:ascii="Times New Roman" w:eastAsia="Times New Roman" w:hAnsi="Times New Roman" w:cs="Times New Roman"/>
          <w:noProof/>
          <w:sz w:val="24"/>
        </w:rPr>
        <w:drawing>
          <wp:inline distT="0" distB="0" distL="0" distR="0" wp14:anchorId="7FB56BD8" wp14:editId="50344367">
            <wp:extent cx="5943600" cy="2465070"/>
            <wp:effectExtent l="0" t="0" r="0" b="0"/>
            <wp:docPr id="194362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24517" name=""/>
                    <pic:cNvPicPr/>
                  </pic:nvPicPr>
                  <pic:blipFill>
                    <a:blip r:embed="rId37"/>
                    <a:stretch>
                      <a:fillRect/>
                    </a:stretch>
                  </pic:blipFill>
                  <pic:spPr>
                    <a:xfrm>
                      <a:off x="0" y="0"/>
                      <a:ext cx="5943600" cy="2465070"/>
                    </a:xfrm>
                    <a:prstGeom prst="rect">
                      <a:avLst/>
                    </a:prstGeom>
                  </pic:spPr>
                </pic:pic>
              </a:graphicData>
            </a:graphic>
          </wp:inline>
        </w:drawing>
      </w:r>
    </w:p>
    <w:p w14:paraId="13A70144" w14:textId="2BA9AB0A" w:rsidR="003A3AA4" w:rsidRPr="0031230C" w:rsidRDefault="001A51E9" w:rsidP="00842BB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Now repeat the previous experiment, but instead issue the command: </w:t>
      </w:r>
    </w:p>
    <w:p w14:paraId="50221E81" w14:textId="65B727B2" w:rsidR="003A3AA4" w:rsidRPr="0031230C" w:rsidRDefault="001A51E9" w:rsidP="00842BB7">
      <w:pPr>
        <w:spacing w:after="0"/>
        <w:ind w:left="364" w:hanging="10"/>
        <w:rPr>
          <w:rFonts w:ascii="Times New Roman" w:hAnsi="Times New Roman" w:cs="Times New Roman"/>
        </w:rPr>
      </w:pPr>
      <w:proofErr w:type="spellStart"/>
      <w:r w:rsidRPr="0031230C">
        <w:rPr>
          <w:rFonts w:ascii="Times New Roman" w:eastAsia="Courier New" w:hAnsi="Times New Roman" w:cs="Times New Roman"/>
          <w:sz w:val="24"/>
        </w:rPr>
        <w:t>nslookup</w:t>
      </w:r>
      <w:proofErr w:type="spellEnd"/>
      <w:r w:rsidRPr="0031230C">
        <w:rPr>
          <w:rFonts w:ascii="Times New Roman" w:eastAsia="Courier New" w:hAnsi="Times New Roman" w:cs="Times New Roman"/>
          <w:sz w:val="24"/>
        </w:rPr>
        <w:t xml:space="preserve"> –type=NS mit.edu </w:t>
      </w:r>
    </w:p>
    <w:p w14:paraId="3AE98010" w14:textId="4126D2A4" w:rsidR="003A3AA4" w:rsidRPr="0031230C" w:rsidRDefault="001A51E9" w:rsidP="00842BB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Answer the following questions</w:t>
      </w:r>
      <w:r w:rsidRPr="0031230C">
        <w:rPr>
          <w:rFonts w:ascii="Times New Roman" w:eastAsia="Times New Roman" w:hAnsi="Times New Roman" w:cs="Times New Roman"/>
          <w:sz w:val="24"/>
          <w:vertAlign w:val="superscript"/>
        </w:rPr>
        <w:footnoteReference w:id="5"/>
      </w:r>
      <w:r w:rsidRPr="0031230C">
        <w:rPr>
          <w:rFonts w:ascii="Times New Roman" w:eastAsia="Times New Roman" w:hAnsi="Times New Roman" w:cs="Times New Roman"/>
          <w:sz w:val="24"/>
        </w:rPr>
        <w:t xml:space="preserve"> : </w:t>
      </w:r>
    </w:p>
    <w:p w14:paraId="2AE2AD85"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To what IP address is the DNS query message sent? Is this the IP address of your default local DNS server? </w:t>
      </w:r>
    </w:p>
    <w:p w14:paraId="3664A246" w14:textId="77777777" w:rsidR="004B3E7D" w:rsidRPr="004B3E7D" w:rsidRDefault="004B3E7D" w:rsidP="00842BB7">
      <w:pPr>
        <w:spacing w:after="0" w:line="248" w:lineRule="auto"/>
        <w:ind w:right="998"/>
        <w:rPr>
          <w:rFonts w:ascii="Times New Roman" w:hAnsi="Times New Roman" w:cs="Times New Roman"/>
        </w:rPr>
      </w:pPr>
      <w:r w:rsidRPr="004B3E7D">
        <w:rPr>
          <w:rFonts w:ascii="Times New Roman" w:hAnsi="Times New Roman" w:cs="Times New Roman"/>
        </w:rPr>
        <w:t>A) Destination: 192.168.10.1</w:t>
      </w:r>
    </w:p>
    <w:p w14:paraId="55279AA3" w14:textId="18DF2DBC" w:rsidR="003A3AA4" w:rsidRDefault="004B3E7D" w:rsidP="00842BB7">
      <w:pPr>
        <w:spacing w:after="0" w:line="248" w:lineRule="auto"/>
        <w:ind w:right="998"/>
        <w:rPr>
          <w:rFonts w:ascii="Times New Roman" w:hAnsi="Times New Roman" w:cs="Times New Roman"/>
        </w:rPr>
      </w:pPr>
      <w:r>
        <w:rPr>
          <w:rFonts w:ascii="Times New Roman" w:hAnsi="Times New Roman" w:cs="Times New Roman"/>
        </w:rPr>
        <w:t xml:space="preserve">     </w:t>
      </w:r>
      <w:r w:rsidRPr="004B3E7D">
        <w:rPr>
          <w:rFonts w:ascii="Times New Roman" w:hAnsi="Times New Roman" w:cs="Times New Roman"/>
        </w:rPr>
        <w:t xml:space="preserve"> Local: 192.168.10.1</w:t>
      </w:r>
    </w:p>
    <w:p w14:paraId="6AF810ED" w14:textId="78EA1BD4" w:rsidR="004B3E7D" w:rsidRDefault="0018511D" w:rsidP="00842BB7">
      <w:pPr>
        <w:spacing w:after="0" w:line="248" w:lineRule="auto"/>
        <w:ind w:right="998"/>
        <w:rPr>
          <w:rFonts w:ascii="Times New Roman" w:hAnsi="Times New Roman" w:cs="Times New Roman"/>
        </w:rPr>
      </w:pPr>
      <w:r>
        <w:rPr>
          <w:noProof/>
          <w14:ligatures w14:val="none"/>
        </w:rPr>
        <w:drawing>
          <wp:inline distT="0" distB="0" distL="0" distR="0" wp14:anchorId="483A9B56" wp14:editId="087EA4AF">
            <wp:extent cx="5943600" cy="854710"/>
            <wp:effectExtent l="0" t="0" r="0" b="2540"/>
            <wp:docPr id="1120068488" name="Picture 1"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6455" name="Picture 1" descr="A black background with white dots&#10;&#10;AI-generated content may be incorrect."/>
                    <pic:cNvPicPr/>
                  </pic:nvPicPr>
                  <pic:blipFill>
                    <a:blip r:embed="rId33"/>
                    <a:stretch>
                      <a:fillRect/>
                    </a:stretch>
                  </pic:blipFill>
                  <pic:spPr>
                    <a:xfrm>
                      <a:off x="0" y="0"/>
                      <a:ext cx="5943600" cy="854710"/>
                    </a:xfrm>
                    <a:prstGeom prst="rect">
                      <a:avLst/>
                    </a:prstGeom>
                  </pic:spPr>
                </pic:pic>
              </a:graphicData>
            </a:graphic>
          </wp:inline>
        </w:drawing>
      </w:r>
    </w:p>
    <w:p w14:paraId="2591308E" w14:textId="3EE00982" w:rsidR="00333981" w:rsidRPr="004B3E7D" w:rsidRDefault="00333981" w:rsidP="00842BB7">
      <w:pPr>
        <w:spacing w:after="0" w:line="248" w:lineRule="auto"/>
        <w:ind w:right="998"/>
        <w:rPr>
          <w:rFonts w:ascii="Times New Roman" w:hAnsi="Times New Roman" w:cs="Times New Roman"/>
        </w:rPr>
      </w:pPr>
      <w:r w:rsidRPr="00333981">
        <w:rPr>
          <w:rFonts w:ascii="Times New Roman" w:hAnsi="Times New Roman" w:cs="Times New Roman"/>
          <w:noProof/>
        </w:rPr>
        <w:drawing>
          <wp:inline distT="0" distB="0" distL="0" distR="0" wp14:anchorId="33D99B6A" wp14:editId="4AB2C70F">
            <wp:extent cx="5943600" cy="1788160"/>
            <wp:effectExtent l="0" t="0" r="0" b="2540"/>
            <wp:docPr id="137342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26328" name=""/>
                    <pic:cNvPicPr/>
                  </pic:nvPicPr>
                  <pic:blipFill>
                    <a:blip r:embed="rId38"/>
                    <a:stretch>
                      <a:fillRect/>
                    </a:stretch>
                  </pic:blipFill>
                  <pic:spPr>
                    <a:xfrm>
                      <a:off x="0" y="0"/>
                      <a:ext cx="5943600" cy="1788160"/>
                    </a:xfrm>
                    <a:prstGeom prst="rect">
                      <a:avLst/>
                    </a:prstGeom>
                  </pic:spPr>
                </pic:pic>
              </a:graphicData>
            </a:graphic>
          </wp:inline>
        </w:drawing>
      </w:r>
    </w:p>
    <w:p w14:paraId="7ED6A0CA" w14:textId="64EC6AB5" w:rsidR="003A3AA4"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Examine the DNS query message. What “Type” of DNS query is it? Does the query message contain any “answers”? </w:t>
      </w:r>
    </w:p>
    <w:p w14:paraId="41824BAE" w14:textId="4BEDAB7C" w:rsidR="003D395E" w:rsidRPr="003D395E" w:rsidRDefault="003D395E" w:rsidP="00842BB7">
      <w:pPr>
        <w:spacing w:after="0" w:line="248" w:lineRule="auto"/>
        <w:ind w:right="998"/>
        <w:rPr>
          <w:rFonts w:ascii="Times New Roman" w:eastAsia="Times New Roman" w:hAnsi="Times New Roman" w:cs="Times New Roman"/>
          <w:sz w:val="24"/>
        </w:rPr>
      </w:pPr>
      <w:r w:rsidRPr="003D395E">
        <w:rPr>
          <w:rFonts w:ascii="Times New Roman" w:eastAsia="Times New Roman" w:hAnsi="Times New Roman" w:cs="Times New Roman"/>
          <w:sz w:val="24"/>
        </w:rPr>
        <w:t xml:space="preserve">A) Type: </w:t>
      </w:r>
      <w:r w:rsidR="00CF7F5B">
        <w:rPr>
          <w:rFonts w:ascii="Times New Roman" w:eastAsia="Times New Roman" w:hAnsi="Times New Roman" w:cs="Times New Roman"/>
          <w:sz w:val="24"/>
        </w:rPr>
        <w:t>NS</w:t>
      </w:r>
    </w:p>
    <w:p w14:paraId="3E9E1D84" w14:textId="77777777" w:rsidR="003D395E" w:rsidRPr="003D395E" w:rsidRDefault="003D395E" w:rsidP="00842BB7">
      <w:pPr>
        <w:spacing w:after="0" w:line="248" w:lineRule="auto"/>
        <w:ind w:right="998"/>
        <w:rPr>
          <w:rFonts w:ascii="Times New Roman" w:eastAsia="Times New Roman" w:hAnsi="Times New Roman" w:cs="Times New Roman"/>
          <w:sz w:val="24"/>
        </w:rPr>
      </w:pPr>
      <w:r w:rsidRPr="003D395E">
        <w:rPr>
          <w:rFonts w:ascii="Times New Roman" w:eastAsia="Times New Roman" w:hAnsi="Times New Roman" w:cs="Times New Roman"/>
          <w:sz w:val="24"/>
        </w:rPr>
        <w:t xml:space="preserve">      Count: 0</w:t>
      </w:r>
    </w:p>
    <w:p w14:paraId="47B68E6A" w14:textId="1C9782B9" w:rsidR="003D395E" w:rsidRPr="003D395E" w:rsidRDefault="00D66CF3" w:rsidP="00842BB7">
      <w:pPr>
        <w:spacing w:after="0" w:line="248" w:lineRule="auto"/>
        <w:ind w:right="998"/>
        <w:rPr>
          <w:rFonts w:ascii="Times New Roman" w:hAnsi="Times New Roman" w:cs="Times New Roman"/>
        </w:rPr>
      </w:pPr>
      <w:r w:rsidRPr="00D66CF3">
        <w:rPr>
          <w:rFonts w:ascii="Times New Roman" w:hAnsi="Times New Roman" w:cs="Times New Roman"/>
          <w:noProof/>
        </w:rPr>
        <w:lastRenderedPageBreak/>
        <w:drawing>
          <wp:inline distT="0" distB="0" distL="0" distR="0" wp14:anchorId="7B7EAC86" wp14:editId="7D1F2BB7">
            <wp:extent cx="5943600" cy="1536065"/>
            <wp:effectExtent l="0" t="0" r="0" b="6985"/>
            <wp:docPr id="210330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05392" name=""/>
                    <pic:cNvPicPr/>
                  </pic:nvPicPr>
                  <pic:blipFill>
                    <a:blip r:embed="rId39"/>
                    <a:stretch>
                      <a:fillRect/>
                    </a:stretch>
                  </pic:blipFill>
                  <pic:spPr>
                    <a:xfrm>
                      <a:off x="0" y="0"/>
                      <a:ext cx="5943600" cy="1536065"/>
                    </a:xfrm>
                    <a:prstGeom prst="rect">
                      <a:avLst/>
                    </a:prstGeom>
                  </pic:spPr>
                </pic:pic>
              </a:graphicData>
            </a:graphic>
          </wp:inline>
        </w:drawing>
      </w:r>
    </w:p>
    <w:p w14:paraId="0AE35FE5"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Examine the DNS response message. What MIT nameservers </w:t>
      </w:r>
      <w:proofErr w:type="gramStart"/>
      <w:r w:rsidRPr="0031230C">
        <w:rPr>
          <w:rFonts w:ascii="Times New Roman" w:eastAsia="Times New Roman" w:hAnsi="Times New Roman" w:cs="Times New Roman"/>
          <w:sz w:val="24"/>
        </w:rPr>
        <w:t>does</w:t>
      </w:r>
      <w:proofErr w:type="gramEnd"/>
      <w:r w:rsidRPr="0031230C">
        <w:rPr>
          <w:rFonts w:ascii="Times New Roman" w:eastAsia="Times New Roman" w:hAnsi="Times New Roman" w:cs="Times New Roman"/>
          <w:sz w:val="24"/>
        </w:rPr>
        <w:t xml:space="preserve"> the response message provide? Does this response message also provide the IP addresses of the MIT </w:t>
      </w:r>
      <w:proofErr w:type="spellStart"/>
      <w:r w:rsidRPr="0031230C">
        <w:rPr>
          <w:rFonts w:ascii="Times New Roman" w:eastAsia="Times New Roman" w:hAnsi="Times New Roman" w:cs="Times New Roman"/>
          <w:sz w:val="24"/>
        </w:rPr>
        <w:t>namesers</w:t>
      </w:r>
      <w:proofErr w:type="spellEnd"/>
      <w:r w:rsidRPr="0031230C">
        <w:rPr>
          <w:rFonts w:ascii="Times New Roman" w:eastAsia="Times New Roman" w:hAnsi="Times New Roman" w:cs="Times New Roman"/>
          <w:sz w:val="24"/>
        </w:rPr>
        <w:t xml:space="preserve">? </w:t>
      </w:r>
    </w:p>
    <w:p w14:paraId="4FE28711" w14:textId="23B1E7A7" w:rsidR="003A3AA4" w:rsidRDefault="0007218E" w:rsidP="00842BB7">
      <w:pPr>
        <w:spacing w:after="0" w:line="248" w:lineRule="auto"/>
        <w:ind w:right="998"/>
        <w:rPr>
          <w:rFonts w:ascii="Times New Roman" w:hAnsi="Times New Roman" w:cs="Times New Roman"/>
        </w:rPr>
      </w:pPr>
      <w:r>
        <w:rPr>
          <w:rFonts w:ascii="Times New Roman" w:hAnsi="Times New Roman" w:cs="Times New Roman"/>
        </w:rPr>
        <w:t xml:space="preserve">A) No, the response </w:t>
      </w:r>
      <w:proofErr w:type="spellStart"/>
      <w:r>
        <w:rPr>
          <w:rFonts w:ascii="Times New Roman" w:hAnsi="Times New Roman" w:cs="Times New Roman"/>
        </w:rPr>
        <w:t>quri</w:t>
      </w:r>
      <w:r w:rsidR="00D31EF4">
        <w:rPr>
          <w:rFonts w:ascii="Times New Roman" w:hAnsi="Times New Roman" w:cs="Times New Roman"/>
        </w:rPr>
        <w:t>ety</w:t>
      </w:r>
      <w:proofErr w:type="spellEnd"/>
      <w:r w:rsidR="00D31EF4">
        <w:rPr>
          <w:rFonts w:ascii="Times New Roman" w:hAnsi="Times New Roman" w:cs="Times New Roman"/>
        </w:rPr>
        <w:t xml:space="preserve"> did not provide the </w:t>
      </w:r>
      <w:proofErr w:type="spellStart"/>
      <w:proofErr w:type="gramStart"/>
      <w:r w:rsidR="00D31EF4">
        <w:rPr>
          <w:rFonts w:ascii="Times New Roman" w:hAnsi="Times New Roman" w:cs="Times New Roman"/>
        </w:rPr>
        <w:t>ip</w:t>
      </w:r>
      <w:proofErr w:type="spellEnd"/>
      <w:proofErr w:type="gramEnd"/>
      <w:r w:rsidR="00D31EF4">
        <w:rPr>
          <w:rFonts w:ascii="Times New Roman" w:hAnsi="Times New Roman" w:cs="Times New Roman"/>
        </w:rPr>
        <w:t xml:space="preserve"> address of the MIT </w:t>
      </w:r>
      <w:proofErr w:type="spellStart"/>
      <w:proofErr w:type="gramStart"/>
      <w:r w:rsidR="00D31EF4">
        <w:rPr>
          <w:rFonts w:ascii="Times New Roman" w:hAnsi="Times New Roman" w:cs="Times New Roman"/>
        </w:rPr>
        <w:t>nameusers</w:t>
      </w:r>
      <w:proofErr w:type="spellEnd"/>
      <w:proofErr w:type="gramEnd"/>
      <w:r w:rsidR="00CB79DB">
        <w:rPr>
          <w:rFonts w:ascii="Times New Roman" w:hAnsi="Times New Roman" w:cs="Times New Roman"/>
        </w:rPr>
        <w:t>.</w:t>
      </w:r>
    </w:p>
    <w:p w14:paraId="368CA3E7" w14:textId="095C1873" w:rsidR="00CB79DB" w:rsidRPr="0031230C" w:rsidRDefault="00E41234" w:rsidP="00842BB7">
      <w:pPr>
        <w:spacing w:after="0" w:line="248" w:lineRule="auto"/>
        <w:ind w:right="998"/>
        <w:rPr>
          <w:rFonts w:ascii="Times New Roman" w:hAnsi="Times New Roman" w:cs="Times New Roman"/>
        </w:rPr>
      </w:pPr>
      <w:r w:rsidRPr="00E41234">
        <w:rPr>
          <w:rFonts w:ascii="Times New Roman" w:hAnsi="Times New Roman" w:cs="Times New Roman"/>
          <w:noProof/>
        </w:rPr>
        <w:drawing>
          <wp:inline distT="0" distB="0" distL="0" distR="0" wp14:anchorId="2D22A588" wp14:editId="0AD7FD8E">
            <wp:extent cx="5943600" cy="2064190"/>
            <wp:effectExtent l="0" t="0" r="0" b="0"/>
            <wp:docPr id="98782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23644" name=""/>
                    <pic:cNvPicPr/>
                  </pic:nvPicPr>
                  <pic:blipFill>
                    <a:blip r:embed="rId40"/>
                    <a:stretch>
                      <a:fillRect/>
                    </a:stretch>
                  </pic:blipFill>
                  <pic:spPr>
                    <a:xfrm>
                      <a:off x="0" y="0"/>
                      <a:ext cx="5955434" cy="2068300"/>
                    </a:xfrm>
                    <a:prstGeom prst="rect">
                      <a:avLst/>
                    </a:prstGeom>
                  </pic:spPr>
                </pic:pic>
              </a:graphicData>
            </a:graphic>
          </wp:inline>
        </w:drawing>
      </w:r>
    </w:p>
    <w:p w14:paraId="40647DD4"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Provide a screenshot. </w:t>
      </w:r>
    </w:p>
    <w:p w14:paraId="6A3C0202" w14:textId="496898A6" w:rsidR="003A3AA4" w:rsidRPr="0031230C" w:rsidRDefault="00B30898" w:rsidP="00842BB7">
      <w:pPr>
        <w:spacing w:after="0"/>
        <w:ind w:left="369"/>
        <w:rPr>
          <w:rFonts w:ascii="Times New Roman" w:hAnsi="Times New Roman" w:cs="Times New Roman"/>
        </w:rPr>
      </w:pPr>
      <w:r w:rsidRPr="00B30898">
        <w:rPr>
          <w:rFonts w:ascii="Times New Roman" w:eastAsia="Times New Roman" w:hAnsi="Times New Roman" w:cs="Times New Roman"/>
          <w:noProof/>
          <w:sz w:val="24"/>
        </w:rPr>
        <w:drawing>
          <wp:inline distT="0" distB="0" distL="0" distR="0" wp14:anchorId="6E03053A" wp14:editId="70E7D140">
            <wp:extent cx="5940408" cy="1195057"/>
            <wp:effectExtent l="0" t="0" r="3810" b="5715"/>
            <wp:docPr id="268702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02853" name="Picture 1" descr="A screenshot of a computer&#10;&#10;AI-generated content may be incorrect."/>
                    <pic:cNvPicPr/>
                  </pic:nvPicPr>
                  <pic:blipFill>
                    <a:blip r:embed="rId41"/>
                    <a:stretch>
                      <a:fillRect/>
                    </a:stretch>
                  </pic:blipFill>
                  <pic:spPr>
                    <a:xfrm>
                      <a:off x="0" y="0"/>
                      <a:ext cx="6030894" cy="1213260"/>
                    </a:xfrm>
                    <a:prstGeom prst="rect">
                      <a:avLst/>
                    </a:prstGeom>
                  </pic:spPr>
                </pic:pic>
              </a:graphicData>
            </a:graphic>
          </wp:inline>
        </w:drawing>
      </w:r>
    </w:p>
    <w:p w14:paraId="1AB4235B" w14:textId="0B221FD1" w:rsidR="003A3AA4" w:rsidRPr="0031230C" w:rsidRDefault="001A51E9" w:rsidP="00842BB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 xml:space="preserve">Now repeat the previous experiment, but instead issue the command: </w:t>
      </w:r>
    </w:p>
    <w:p w14:paraId="6E5E36B5" w14:textId="1712A092" w:rsidR="003A3AA4" w:rsidRPr="0031230C" w:rsidRDefault="001A51E9" w:rsidP="00842BB7">
      <w:pPr>
        <w:spacing w:after="0"/>
        <w:ind w:left="364" w:hanging="10"/>
        <w:rPr>
          <w:rFonts w:ascii="Times New Roman" w:hAnsi="Times New Roman" w:cs="Times New Roman"/>
        </w:rPr>
      </w:pPr>
      <w:proofErr w:type="spellStart"/>
      <w:r w:rsidRPr="0031230C">
        <w:rPr>
          <w:rFonts w:ascii="Times New Roman" w:eastAsia="Courier New" w:hAnsi="Times New Roman" w:cs="Times New Roman"/>
          <w:sz w:val="24"/>
        </w:rPr>
        <w:t>nslookup</w:t>
      </w:r>
      <w:proofErr w:type="spellEnd"/>
      <w:r w:rsidRPr="0031230C">
        <w:rPr>
          <w:rFonts w:ascii="Times New Roman" w:eastAsia="Courier New" w:hAnsi="Times New Roman" w:cs="Times New Roman"/>
          <w:sz w:val="24"/>
        </w:rPr>
        <w:t xml:space="preserve"> www.aiit.or.kr bitsy.mit.edu </w:t>
      </w:r>
    </w:p>
    <w:p w14:paraId="6A863095" w14:textId="1E3E2E62" w:rsidR="003A3AA4" w:rsidRPr="0031230C" w:rsidRDefault="001A51E9" w:rsidP="00842BB7">
      <w:pPr>
        <w:spacing w:after="0" w:line="248" w:lineRule="auto"/>
        <w:ind w:left="364" w:right="998" w:hanging="10"/>
        <w:rPr>
          <w:rFonts w:ascii="Times New Roman" w:hAnsi="Times New Roman" w:cs="Times New Roman"/>
        </w:rPr>
      </w:pPr>
      <w:r w:rsidRPr="0031230C">
        <w:rPr>
          <w:rFonts w:ascii="Times New Roman" w:eastAsia="Times New Roman" w:hAnsi="Times New Roman" w:cs="Times New Roman"/>
          <w:sz w:val="24"/>
        </w:rPr>
        <w:t>Answer the following questions</w:t>
      </w:r>
      <w:r w:rsidRPr="0031230C">
        <w:rPr>
          <w:rFonts w:ascii="Times New Roman" w:eastAsia="Times New Roman" w:hAnsi="Times New Roman" w:cs="Times New Roman"/>
          <w:sz w:val="24"/>
          <w:vertAlign w:val="superscript"/>
        </w:rPr>
        <w:footnoteReference w:id="6"/>
      </w:r>
      <w:r w:rsidRPr="0031230C">
        <w:rPr>
          <w:rFonts w:ascii="Times New Roman" w:eastAsia="Times New Roman" w:hAnsi="Times New Roman" w:cs="Times New Roman"/>
          <w:sz w:val="24"/>
        </w:rPr>
        <w:t xml:space="preserve">: </w:t>
      </w:r>
    </w:p>
    <w:p w14:paraId="3902B75F"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To what IP address is the DNS query message sent? Is this the IP address of your default local DNS server? If not, what does the IP address correspond to? </w:t>
      </w:r>
    </w:p>
    <w:p w14:paraId="384178ED" w14:textId="304871C1" w:rsidR="003A3AA4" w:rsidRDefault="00C74B26" w:rsidP="00842BB7">
      <w:pPr>
        <w:spacing w:after="0" w:line="248" w:lineRule="auto"/>
        <w:ind w:right="998"/>
        <w:rPr>
          <w:rFonts w:ascii="Times New Roman" w:hAnsi="Times New Roman" w:cs="Times New Roman"/>
          <w:lang w:val="en-GB"/>
        </w:rPr>
      </w:pPr>
      <w:r>
        <w:rPr>
          <w:rFonts w:ascii="Times New Roman" w:hAnsi="Times New Roman" w:cs="Times New Roman"/>
          <w:lang w:val="en-GB"/>
        </w:rPr>
        <w:t xml:space="preserve">A) </w:t>
      </w:r>
      <w:r w:rsidR="00F12AA3">
        <w:rPr>
          <w:rFonts w:ascii="Times New Roman" w:hAnsi="Times New Roman" w:cs="Times New Roman"/>
          <w:lang w:val="en-GB"/>
        </w:rPr>
        <w:t xml:space="preserve">Destination: </w:t>
      </w:r>
      <w:r w:rsidR="003C403D" w:rsidRPr="003C403D">
        <w:rPr>
          <w:rFonts w:ascii="Times New Roman" w:hAnsi="Times New Roman" w:cs="Times New Roman"/>
          <w:lang w:val="en-GB"/>
        </w:rPr>
        <w:t>18.0.72.3</w:t>
      </w:r>
    </w:p>
    <w:p w14:paraId="5DC1C524" w14:textId="2C028265" w:rsidR="003C403D" w:rsidRDefault="00E4430D" w:rsidP="00842BB7">
      <w:pPr>
        <w:spacing w:after="0" w:line="248" w:lineRule="auto"/>
        <w:ind w:right="998"/>
        <w:rPr>
          <w:rFonts w:ascii="Times New Roman" w:hAnsi="Times New Roman" w:cs="Times New Roman"/>
          <w:lang w:val="en-GB"/>
        </w:rPr>
      </w:pPr>
      <w:r>
        <w:rPr>
          <w:rFonts w:ascii="Times New Roman" w:hAnsi="Times New Roman" w:cs="Times New Roman"/>
          <w:lang w:val="en-GB"/>
        </w:rPr>
        <w:t xml:space="preserve">     Local: 192.168.10.1</w:t>
      </w:r>
    </w:p>
    <w:p w14:paraId="1DABCE67" w14:textId="38FE8859" w:rsidR="005B79CD" w:rsidRPr="005B79CD" w:rsidRDefault="005B79CD" w:rsidP="00842BB7">
      <w:pPr>
        <w:spacing w:after="0" w:line="248" w:lineRule="auto"/>
        <w:ind w:right="998"/>
      </w:pPr>
      <w:r>
        <w:rPr>
          <w:rFonts w:ascii="Times New Roman" w:hAnsi="Times New Roman" w:cs="Times New Roman"/>
          <w:lang w:val="en-GB"/>
        </w:rPr>
        <w:t xml:space="preserve">     Corresponding: </w:t>
      </w:r>
      <w:r w:rsidRPr="005B79CD">
        <w:t>This IP address corresponds to www.aiit.or.kr.</w:t>
      </w:r>
    </w:p>
    <w:p w14:paraId="7CEBA785" w14:textId="162322F4" w:rsidR="00E4430D" w:rsidRDefault="00E4430D" w:rsidP="00842BB7">
      <w:pPr>
        <w:spacing w:after="0" w:line="248" w:lineRule="auto"/>
        <w:ind w:right="998"/>
        <w:rPr>
          <w:rFonts w:ascii="Times New Roman" w:hAnsi="Times New Roman" w:cs="Times New Roman"/>
          <w:lang w:val="en-GB"/>
        </w:rPr>
      </w:pPr>
      <w:r>
        <w:rPr>
          <w:noProof/>
          <w14:ligatures w14:val="none"/>
        </w:rPr>
        <w:lastRenderedPageBreak/>
        <w:drawing>
          <wp:inline distT="0" distB="0" distL="0" distR="0" wp14:anchorId="5D009A98" wp14:editId="69E0A4C1">
            <wp:extent cx="5942857" cy="857143"/>
            <wp:effectExtent l="0" t="0" r="1270" b="635"/>
            <wp:docPr id="599706449" name="Picture 1"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06449" name="Picture 1" descr="A black background with white dots&#10;&#10;AI-generated content may be incorrect."/>
                    <pic:cNvPicPr/>
                  </pic:nvPicPr>
                  <pic:blipFill>
                    <a:blip r:embed="rId42"/>
                    <a:stretch>
                      <a:fillRect/>
                    </a:stretch>
                  </pic:blipFill>
                  <pic:spPr>
                    <a:xfrm>
                      <a:off x="0" y="0"/>
                      <a:ext cx="5942857" cy="857143"/>
                    </a:xfrm>
                    <a:prstGeom prst="rect">
                      <a:avLst/>
                    </a:prstGeom>
                  </pic:spPr>
                </pic:pic>
              </a:graphicData>
            </a:graphic>
          </wp:inline>
        </w:drawing>
      </w:r>
    </w:p>
    <w:p w14:paraId="1A5E5843" w14:textId="4CB74532" w:rsidR="00C74B26" w:rsidRPr="0031230C" w:rsidRDefault="005952A8" w:rsidP="00842BB7">
      <w:pPr>
        <w:spacing w:after="0" w:line="248" w:lineRule="auto"/>
        <w:ind w:right="998"/>
        <w:rPr>
          <w:rFonts w:ascii="Times New Roman" w:hAnsi="Times New Roman" w:cs="Times New Roman"/>
          <w:lang w:val="en-GB"/>
        </w:rPr>
      </w:pPr>
      <w:r w:rsidRPr="005952A8">
        <w:rPr>
          <w:rFonts w:ascii="Times New Roman" w:hAnsi="Times New Roman" w:cs="Times New Roman"/>
          <w:noProof/>
          <w:lang w:val="en-GB"/>
        </w:rPr>
        <w:drawing>
          <wp:inline distT="0" distB="0" distL="0" distR="0" wp14:anchorId="2DE674EB" wp14:editId="280C71E7">
            <wp:extent cx="5943600" cy="1938655"/>
            <wp:effectExtent l="0" t="0" r="0" b="4445"/>
            <wp:docPr id="20973521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52174" name="Picture 1" descr="A screen shot of a computer&#10;&#10;AI-generated content may be incorrect."/>
                    <pic:cNvPicPr/>
                  </pic:nvPicPr>
                  <pic:blipFill>
                    <a:blip r:embed="rId43"/>
                    <a:stretch>
                      <a:fillRect/>
                    </a:stretch>
                  </pic:blipFill>
                  <pic:spPr>
                    <a:xfrm>
                      <a:off x="0" y="0"/>
                      <a:ext cx="5943600" cy="1938655"/>
                    </a:xfrm>
                    <a:prstGeom prst="rect">
                      <a:avLst/>
                    </a:prstGeom>
                  </pic:spPr>
                </pic:pic>
              </a:graphicData>
            </a:graphic>
          </wp:inline>
        </w:drawing>
      </w:r>
    </w:p>
    <w:p w14:paraId="42C8E587"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Examine the DNS query message. What “Type” of DNS query is it? Does the query message contain any “answers”? </w:t>
      </w:r>
    </w:p>
    <w:p w14:paraId="7AD43445" w14:textId="498DE97B" w:rsidR="00F419D8" w:rsidRPr="00F419D8" w:rsidRDefault="00F419D8" w:rsidP="00842BB7">
      <w:pPr>
        <w:spacing w:after="0" w:line="248" w:lineRule="auto"/>
        <w:ind w:right="998"/>
        <w:rPr>
          <w:rFonts w:ascii="Times New Roman" w:eastAsia="Times New Roman" w:hAnsi="Times New Roman" w:cs="Times New Roman"/>
          <w:sz w:val="24"/>
        </w:rPr>
      </w:pPr>
      <w:r w:rsidRPr="00F419D8">
        <w:rPr>
          <w:rFonts w:ascii="Times New Roman" w:eastAsia="Times New Roman" w:hAnsi="Times New Roman" w:cs="Times New Roman"/>
          <w:sz w:val="24"/>
        </w:rPr>
        <w:t xml:space="preserve">A) Type: </w:t>
      </w:r>
      <w:r w:rsidR="00632820">
        <w:rPr>
          <w:rFonts w:ascii="Times New Roman" w:eastAsia="Times New Roman" w:hAnsi="Times New Roman" w:cs="Times New Roman"/>
          <w:sz w:val="24"/>
        </w:rPr>
        <w:t>A</w:t>
      </w:r>
    </w:p>
    <w:p w14:paraId="39E644B6" w14:textId="77777777" w:rsidR="00F419D8" w:rsidRPr="00F419D8" w:rsidRDefault="00F419D8" w:rsidP="00842BB7">
      <w:pPr>
        <w:spacing w:after="0" w:line="248" w:lineRule="auto"/>
        <w:ind w:right="998"/>
        <w:rPr>
          <w:rFonts w:ascii="Times New Roman" w:eastAsia="Times New Roman" w:hAnsi="Times New Roman" w:cs="Times New Roman"/>
          <w:sz w:val="24"/>
        </w:rPr>
      </w:pPr>
      <w:r w:rsidRPr="00F419D8">
        <w:rPr>
          <w:rFonts w:ascii="Times New Roman" w:eastAsia="Times New Roman" w:hAnsi="Times New Roman" w:cs="Times New Roman"/>
          <w:sz w:val="24"/>
        </w:rPr>
        <w:t xml:space="preserve">      Count: 0</w:t>
      </w:r>
    </w:p>
    <w:p w14:paraId="301A462F" w14:textId="4F341088" w:rsidR="003A3AA4" w:rsidRPr="0031230C" w:rsidRDefault="00632820" w:rsidP="00842BB7">
      <w:pPr>
        <w:spacing w:after="0" w:line="248" w:lineRule="auto"/>
        <w:ind w:right="998"/>
        <w:rPr>
          <w:rFonts w:ascii="Times New Roman" w:hAnsi="Times New Roman" w:cs="Times New Roman"/>
          <w:lang w:val="en-GB"/>
        </w:rPr>
      </w:pPr>
      <w:r w:rsidRPr="00632820">
        <w:rPr>
          <w:rFonts w:ascii="Times New Roman" w:hAnsi="Times New Roman" w:cs="Times New Roman"/>
          <w:noProof/>
          <w:lang w:val="en-GB"/>
        </w:rPr>
        <w:drawing>
          <wp:inline distT="0" distB="0" distL="0" distR="0" wp14:anchorId="1B6B05DA" wp14:editId="31E2005F">
            <wp:extent cx="5943600" cy="1321435"/>
            <wp:effectExtent l="0" t="0" r="0" b="0"/>
            <wp:docPr id="21319741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74136" name="Picture 1" descr="A screen shot of a computer&#10;&#10;AI-generated content may be incorrect."/>
                    <pic:cNvPicPr/>
                  </pic:nvPicPr>
                  <pic:blipFill>
                    <a:blip r:embed="rId44"/>
                    <a:stretch>
                      <a:fillRect/>
                    </a:stretch>
                  </pic:blipFill>
                  <pic:spPr>
                    <a:xfrm>
                      <a:off x="0" y="0"/>
                      <a:ext cx="5943600" cy="1321435"/>
                    </a:xfrm>
                    <a:prstGeom prst="rect">
                      <a:avLst/>
                    </a:prstGeom>
                  </pic:spPr>
                </pic:pic>
              </a:graphicData>
            </a:graphic>
          </wp:inline>
        </w:drawing>
      </w:r>
    </w:p>
    <w:p w14:paraId="7B034041" w14:textId="77777777" w:rsidR="003A3AA4" w:rsidRPr="0031230C"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 xml:space="preserve">Examine the DNS response message. How many “answers” are provided? What </w:t>
      </w:r>
      <w:proofErr w:type="gramStart"/>
      <w:r w:rsidRPr="0031230C">
        <w:rPr>
          <w:rFonts w:ascii="Times New Roman" w:eastAsia="Times New Roman" w:hAnsi="Times New Roman" w:cs="Times New Roman"/>
          <w:sz w:val="24"/>
        </w:rPr>
        <w:t>does</w:t>
      </w:r>
      <w:proofErr w:type="gramEnd"/>
      <w:r w:rsidRPr="0031230C">
        <w:rPr>
          <w:rFonts w:ascii="Times New Roman" w:eastAsia="Times New Roman" w:hAnsi="Times New Roman" w:cs="Times New Roman"/>
          <w:sz w:val="24"/>
        </w:rPr>
        <w:t xml:space="preserve"> each of these answers contain? </w:t>
      </w:r>
    </w:p>
    <w:p w14:paraId="46C4ECE2" w14:textId="71EB0819" w:rsidR="003A3AA4" w:rsidRDefault="005C1736" w:rsidP="00842BB7">
      <w:pPr>
        <w:spacing w:after="0" w:line="248" w:lineRule="auto"/>
        <w:ind w:right="998"/>
        <w:rPr>
          <w:rFonts w:ascii="Times New Roman" w:hAnsi="Times New Roman" w:cs="Times New Roman"/>
          <w:lang w:val="en-GB"/>
        </w:rPr>
      </w:pPr>
      <w:r>
        <w:rPr>
          <w:rFonts w:ascii="Times New Roman" w:hAnsi="Times New Roman" w:cs="Times New Roman"/>
          <w:lang w:val="en-GB"/>
        </w:rPr>
        <w:t xml:space="preserve">A) There </w:t>
      </w:r>
      <w:proofErr w:type="gramStart"/>
      <w:r>
        <w:rPr>
          <w:rFonts w:ascii="Times New Roman" w:hAnsi="Times New Roman" w:cs="Times New Roman"/>
          <w:lang w:val="en-GB"/>
        </w:rPr>
        <w:t>are</w:t>
      </w:r>
      <w:proofErr w:type="gramEnd"/>
      <w:r>
        <w:rPr>
          <w:rFonts w:ascii="Times New Roman" w:hAnsi="Times New Roman" w:cs="Times New Roman"/>
          <w:lang w:val="en-GB"/>
        </w:rPr>
        <w:t xml:space="preserve"> no response message</w:t>
      </w:r>
      <w:r w:rsidR="00C15562">
        <w:rPr>
          <w:rFonts w:ascii="Times New Roman" w:hAnsi="Times New Roman" w:cs="Times New Roman"/>
          <w:lang w:val="en-GB"/>
        </w:rPr>
        <w:t>.</w:t>
      </w:r>
    </w:p>
    <w:p w14:paraId="56ED9BD3" w14:textId="41C46921" w:rsidR="00C15562" w:rsidRPr="0031230C" w:rsidRDefault="00C15562" w:rsidP="00842BB7">
      <w:pPr>
        <w:spacing w:after="0" w:line="248" w:lineRule="auto"/>
        <w:ind w:right="998"/>
        <w:rPr>
          <w:rFonts w:ascii="Times New Roman" w:hAnsi="Times New Roman" w:cs="Times New Roman"/>
          <w:lang w:val="en-GB"/>
        </w:rPr>
      </w:pPr>
      <w:r w:rsidRPr="00C15562">
        <w:rPr>
          <w:rFonts w:ascii="Times New Roman" w:hAnsi="Times New Roman" w:cs="Times New Roman"/>
          <w:noProof/>
          <w:lang w:val="en-GB"/>
        </w:rPr>
        <w:drawing>
          <wp:inline distT="0" distB="0" distL="0" distR="0" wp14:anchorId="2701E7C3" wp14:editId="7A265631">
            <wp:extent cx="5943600" cy="2037029"/>
            <wp:effectExtent l="0" t="0" r="0" b="1905"/>
            <wp:docPr id="169212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27143" name=""/>
                    <pic:cNvPicPr/>
                  </pic:nvPicPr>
                  <pic:blipFill>
                    <a:blip r:embed="rId45"/>
                    <a:stretch>
                      <a:fillRect/>
                    </a:stretch>
                  </pic:blipFill>
                  <pic:spPr>
                    <a:xfrm>
                      <a:off x="0" y="0"/>
                      <a:ext cx="5980553" cy="2049694"/>
                    </a:xfrm>
                    <a:prstGeom prst="rect">
                      <a:avLst/>
                    </a:prstGeom>
                  </pic:spPr>
                </pic:pic>
              </a:graphicData>
            </a:graphic>
          </wp:inline>
        </w:drawing>
      </w:r>
    </w:p>
    <w:p w14:paraId="668E89E2" w14:textId="3D81067C" w:rsidR="00C15562" w:rsidRPr="00C15562" w:rsidRDefault="001A51E9" w:rsidP="00842BB7">
      <w:pPr>
        <w:numPr>
          <w:ilvl w:val="0"/>
          <w:numId w:val="3"/>
        </w:numPr>
        <w:spacing w:after="0" w:line="248" w:lineRule="auto"/>
        <w:ind w:right="998" w:hanging="360"/>
        <w:rPr>
          <w:rFonts w:ascii="Times New Roman" w:hAnsi="Times New Roman" w:cs="Times New Roman"/>
        </w:rPr>
      </w:pPr>
      <w:r w:rsidRPr="0031230C">
        <w:rPr>
          <w:rFonts w:ascii="Times New Roman" w:eastAsia="Times New Roman" w:hAnsi="Times New Roman" w:cs="Times New Roman"/>
          <w:sz w:val="24"/>
        </w:rPr>
        <w:t>Provide a screenshot.</w:t>
      </w:r>
    </w:p>
    <w:p w14:paraId="1B39AB8C" w14:textId="2AF7CEB9" w:rsidR="003A3AA4" w:rsidRPr="0031230C" w:rsidRDefault="00842BB7" w:rsidP="00842BB7">
      <w:pPr>
        <w:spacing w:after="0" w:line="248" w:lineRule="auto"/>
        <w:ind w:right="998"/>
        <w:rPr>
          <w:rFonts w:ascii="Times New Roman" w:hAnsi="Times New Roman" w:cs="Times New Roman"/>
        </w:rPr>
      </w:pPr>
      <w:r w:rsidRPr="00842BB7">
        <w:rPr>
          <w:rFonts w:ascii="Times New Roman" w:hAnsi="Times New Roman" w:cs="Times New Roman"/>
          <w:noProof/>
        </w:rPr>
        <w:drawing>
          <wp:inline distT="0" distB="0" distL="0" distR="0" wp14:anchorId="2DCD347C" wp14:editId="379BF54A">
            <wp:extent cx="5943600" cy="551815"/>
            <wp:effectExtent l="0" t="0" r="0" b="635"/>
            <wp:docPr id="124412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25381" name=""/>
                    <pic:cNvPicPr/>
                  </pic:nvPicPr>
                  <pic:blipFill>
                    <a:blip r:embed="rId46"/>
                    <a:stretch>
                      <a:fillRect/>
                    </a:stretch>
                  </pic:blipFill>
                  <pic:spPr>
                    <a:xfrm>
                      <a:off x="0" y="0"/>
                      <a:ext cx="5943600" cy="551815"/>
                    </a:xfrm>
                    <a:prstGeom prst="rect">
                      <a:avLst/>
                    </a:prstGeom>
                  </pic:spPr>
                </pic:pic>
              </a:graphicData>
            </a:graphic>
          </wp:inline>
        </w:drawing>
      </w:r>
    </w:p>
    <w:sectPr w:rsidR="003A3AA4" w:rsidRPr="0031230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218E" w14:textId="77777777" w:rsidR="007446C3" w:rsidRDefault="007446C3">
      <w:pPr>
        <w:spacing w:line="240" w:lineRule="auto"/>
      </w:pPr>
      <w:r>
        <w:separator/>
      </w:r>
    </w:p>
  </w:endnote>
  <w:endnote w:type="continuationSeparator" w:id="0">
    <w:p w14:paraId="580D6781" w14:textId="77777777" w:rsidR="007446C3" w:rsidRDefault="007446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6DA4D" w14:textId="77777777" w:rsidR="007446C3" w:rsidRDefault="007446C3">
      <w:pPr>
        <w:spacing w:after="0"/>
      </w:pPr>
      <w:r>
        <w:separator/>
      </w:r>
    </w:p>
  </w:footnote>
  <w:footnote w:type="continuationSeparator" w:id="0">
    <w:p w14:paraId="281CA62F" w14:textId="77777777" w:rsidR="007446C3" w:rsidRDefault="007446C3">
      <w:pPr>
        <w:spacing w:after="0"/>
      </w:pPr>
      <w:r>
        <w:continuationSeparator/>
      </w:r>
    </w:p>
  </w:footnote>
  <w:footnote w:id="1">
    <w:p w14:paraId="26B51BAA" w14:textId="77777777" w:rsidR="003A3AA4" w:rsidRDefault="001A51E9">
      <w:pPr>
        <w:pStyle w:val="footnotedescription"/>
        <w:spacing w:line="254" w:lineRule="auto"/>
        <w:ind w:right="511"/>
      </w:pPr>
      <w:r>
        <w:rPr>
          <w:rStyle w:val="footnotemark"/>
        </w:rPr>
        <w:footnoteRef/>
      </w:r>
      <w:r>
        <w:t xml:space="preserve"> References to figures and sections are for the 8</w:t>
      </w:r>
      <w:r>
        <w:rPr>
          <w:vertAlign w:val="superscript"/>
        </w:rPr>
        <w:t>th</w:t>
      </w:r>
      <w:r>
        <w:t xml:space="preserve"> edition of our text, </w:t>
      </w:r>
      <w:r>
        <w:rPr>
          <w:i/>
        </w:rPr>
        <w:t>Computer Networks, A Top-down Approach, 8</w:t>
      </w:r>
      <w:r>
        <w:rPr>
          <w:i/>
          <w:vertAlign w:val="superscript"/>
        </w:rPr>
        <w:t>th</w:t>
      </w:r>
      <w:r>
        <w:rPr>
          <w:i/>
        </w:rPr>
        <w:t xml:space="preserve"> ed., </w:t>
      </w:r>
      <w:r>
        <w:t>J.F. Kurose and K.W. Ross, Addison-Wesley/Pearson, 2020.</w:t>
      </w:r>
      <w:r>
        <w:rPr>
          <w:i/>
        </w:rPr>
        <w:t xml:space="preserve"> </w:t>
      </w:r>
    </w:p>
  </w:footnote>
  <w:footnote w:id="2">
    <w:p w14:paraId="0CF31171" w14:textId="77777777" w:rsidR="003A3AA4" w:rsidRDefault="001A51E9">
      <w:pPr>
        <w:pStyle w:val="footnotedescription"/>
        <w:spacing w:line="237" w:lineRule="auto"/>
        <w:ind w:right="1007"/>
      </w:pPr>
      <w:r>
        <w:rPr>
          <w:rStyle w:val="footnotemark"/>
        </w:rPr>
        <w:footnoteRef/>
      </w:r>
      <w:r>
        <w:t xml:space="preserve"> Download the zip file </w:t>
      </w:r>
      <w:r>
        <w:rPr>
          <w:color w:val="0000FF"/>
          <w:u w:val="single"/>
        </w:rPr>
        <w:t>http://gaia.cs.umass.edu/wireshark-labs/wireshark-traces.zip</w:t>
      </w:r>
      <w:r>
        <w:t xml:space="preserve">and extract the file dnsethereal-trace-1. The traces in this zip file were collected by Wireshark running on one of the author’s computers, while performing the steps indicated in the Wireshark lab. Once you have downloaded the trace, you can load it into Wireshark and view the trace using the </w:t>
      </w:r>
      <w:r>
        <w:rPr>
          <w:i/>
        </w:rPr>
        <w:t>File</w:t>
      </w:r>
      <w:r>
        <w:t xml:space="preserve"> pull down menu, choosing </w:t>
      </w:r>
      <w:r>
        <w:rPr>
          <w:i/>
        </w:rPr>
        <w:t>Open</w:t>
      </w:r>
      <w:r>
        <w:t xml:space="preserve">, and then selecting the dns-ethereal-trace-1 trace file.   </w:t>
      </w:r>
    </w:p>
  </w:footnote>
  <w:footnote w:id="3">
    <w:p w14:paraId="63F0D6DE" w14:textId="77777777" w:rsidR="003A3AA4" w:rsidRDefault="001A51E9">
      <w:pPr>
        <w:pStyle w:val="footnotedescription"/>
        <w:ind w:right="837"/>
      </w:pPr>
      <w:r>
        <w:rPr>
          <w:rStyle w:val="footnotemark"/>
        </w:rPr>
        <w:footnoteRef/>
      </w:r>
      <w:r>
        <w:t xml:space="preserve"> What do we mean by “annotate”?  If you hand in a paper copy, please highlight where in the printout you’ve found the answer and add some text (preferably with a colored pen) noting what you found in what you ‘ve highlight.  If you hand in an electronic copy, it would be great if you could also highlight and annotate. </w:t>
      </w:r>
    </w:p>
  </w:footnote>
  <w:footnote w:id="4">
    <w:p w14:paraId="296FF30B" w14:textId="77777777" w:rsidR="003A3AA4" w:rsidRDefault="001A51E9">
      <w:pPr>
        <w:pStyle w:val="footnotedescription"/>
        <w:ind w:right="986"/>
      </w:pPr>
      <w:r>
        <w:rPr>
          <w:rStyle w:val="footnotemark"/>
        </w:rPr>
        <w:footnoteRef/>
      </w:r>
      <w:r>
        <w:t xml:space="preserve"> If you are unable to run Wireshark and capture a trace file, use the trace file dns-ethereal-trace-2 in </w:t>
      </w:r>
      <w:r>
        <w:t xml:space="preserve">the  zip file </w:t>
      </w:r>
      <w:r>
        <w:rPr>
          <w:color w:val="0000FF"/>
          <w:u w:val="single"/>
        </w:rPr>
        <w:t>http://gaia.cs.umass.edu/wireshark-labs/wireshark-traces.zip</w:t>
      </w:r>
      <w:r>
        <w:t xml:space="preserve"> </w:t>
      </w:r>
    </w:p>
  </w:footnote>
  <w:footnote w:id="5">
    <w:p w14:paraId="46CBB228" w14:textId="77777777" w:rsidR="003A3AA4" w:rsidRDefault="001A51E9">
      <w:pPr>
        <w:pStyle w:val="footnotedescription"/>
        <w:ind w:right="986"/>
      </w:pPr>
      <w:r>
        <w:rPr>
          <w:rStyle w:val="footnotemark"/>
        </w:rPr>
        <w:footnoteRef/>
      </w:r>
      <w:r>
        <w:t xml:space="preserve"> If you are unable to run Wireshark and capture a trace file, use the trace file dns-ethereal-trace-3 in </w:t>
      </w:r>
      <w:r>
        <w:t xml:space="preserve">the  zip file </w:t>
      </w:r>
      <w:r>
        <w:rPr>
          <w:color w:val="0000FF"/>
          <w:u w:val="single"/>
        </w:rPr>
        <w:t>http://gaia.cs.umass.edu/wireshark-labs/wireshark-traces.zip</w:t>
      </w:r>
      <w:r>
        <w:t xml:space="preserve"> </w:t>
      </w:r>
    </w:p>
  </w:footnote>
  <w:footnote w:id="6">
    <w:p w14:paraId="0F7E751C" w14:textId="77777777" w:rsidR="003A3AA4" w:rsidRDefault="001A51E9">
      <w:pPr>
        <w:pStyle w:val="footnotedescription"/>
        <w:ind w:right="986"/>
      </w:pPr>
      <w:r>
        <w:rPr>
          <w:rStyle w:val="footnotemark"/>
        </w:rPr>
        <w:footnoteRef/>
      </w:r>
      <w:r>
        <w:t xml:space="preserve"> If you are unable to run Wireshark and capture a trace file, use the trace file dns-ethereal-trace-4 in </w:t>
      </w:r>
      <w:r>
        <w:t xml:space="preserve">the  zip file </w:t>
      </w:r>
      <w:r>
        <w:rPr>
          <w:color w:val="0000FF"/>
          <w:u w:val="single"/>
        </w:rPr>
        <w:t>http://gaia.cs.umass.edu/wireshark-labs/wireshark-traces.zip</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1449"/>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800"/>
      </w:pPr>
      <w:rPr>
        <w:rFonts w:ascii="Segoe UI Symbol" w:eastAsia="Segoe UI Symbol" w:hAnsi="Segoe UI Symbol" w:cs="Segoe UI Symbol"/>
        <w:b w:val="0"/>
        <w:i w:val="0"/>
        <w:strike w:val="0"/>
        <w:color w:val="000000"/>
        <w:sz w:val="24"/>
        <w:szCs w:val="24"/>
        <w:u w:val="none"/>
        <w:shd w:val="clear" w:color="auto" w:fill="auto"/>
        <w:vertAlign w:val="baseline"/>
      </w:rPr>
    </w:lvl>
    <w:lvl w:ilvl="2">
      <w:start w:val="1"/>
      <w:numFmt w:val="bullet"/>
      <w:lvlText w:val="▪"/>
      <w:lvlJc w:val="left"/>
      <w:pPr>
        <w:ind w:left="2520"/>
      </w:pPr>
      <w:rPr>
        <w:rFonts w:ascii="Segoe UI Symbol" w:eastAsia="Segoe UI Symbol" w:hAnsi="Segoe UI Symbol" w:cs="Segoe UI Symbol"/>
        <w:b w:val="0"/>
        <w:i w:val="0"/>
        <w:strike w:val="0"/>
        <w:color w:val="000000"/>
        <w:sz w:val="24"/>
        <w:szCs w:val="24"/>
        <w:u w:val="none"/>
        <w:shd w:val="clear" w:color="auto" w:fill="auto"/>
        <w:vertAlign w:val="baseline"/>
      </w:rPr>
    </w:lvl>
    <w:lvl w:ilvl="3">
      <w:start w:val="1"/>
      <w:numFmt w:val="bullet"/>
      <w:lvlText w:val="•"/>
      <w:lvlJc w:val="left"/>
      <w:pPr>
        <w:ind w:left="324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960"/>
      </w:pPr>
      <w:rPr>
        <w:rFonts w:ascii="Segoe UI Symbol" w:eastAsia="Segoe UI Symbol" w:hAnsi="Segoe UI Symbol" w:cs="Segoe UI Symbol"/>
        <w:b w:val="0"/>
        <w:i w:val="0"/>
        <w:strike w:val="0"/>
        <w:color w:val="000000"/>
        <w:sz w:val="24"/>
        <w:szCs w:val="24"/>
        <w:u w:val="none"/>
        <w:shd w:val="clear" w:color="auto" w:fill="auto"/>
        <w:vertAlign w:val="baseline"/>
      </w:rPr>
    </w:lvl>
    <w:lvl w:ilvl="5">
      <w:start w:val="1"/>
      <w:numFmt w:val="bullet"/>
      <w:lvlText w:val="▪"/>
      <w:lvlJc w:val="left"/>
      <w:pPr>
        <w:ind w:left="4680"/>
      </w:pPr>
      <w:rPr>
        <w:rFonts w:ascii="Segoe UI Symbol" w:eastAsia="Segoe UI Symbol" w:hAnsi="Segoe UI Symbol" w:cs="Segoe UI Symbol"/>
        <w:b w:val="0"/>
        <w:i w:val="0"/>
        <w:strike w:val="0"/>
        <w:color w:val="000000"/>
        <w:sz w:val="24"/>
        <w:szCs w:val="24"/>
        <w:u w:val="none"/>
        <w:shd w:val="clear" w:color="auto" w:fill="auto"/>
        <w:vertAlign w:val="baseline"/>
      </w:rPr>
    </w:lvl>
    <w:lvl w:ilvl="6">
      <w:start w:val="1"/>
      <w:numFmt w:val="bullet"/>
      <w:lvlText w:val="•"/>
      <w:lvlJc w:val="left"/>
      <w:pPr>
        <w:ind w:left="540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6120"/>
      </w:pPr>
      <w:rPr>
        <w:rFonts w:ascii="Segoe UI Symbol" w:eastAsia="Segoe UI Symbol" w:hAnsi="Segoe UI Symbol" w:cs="Segoe UI Symbol"/>
        <w:b w:val="0"/>
        <w:i w:val="0"/>
        <w:strike w:val="0"/>
        <w:color w:val="000000"/>
        <w:sz w:val="24"/>
        <w:szCs w:val="24"/>
        <w:u w:val="none"/>
        <w:shd w:val="clear" w:color="auto" w:fill="auto"/>
        <w:vertAlign w:val="baseline"/>
      </w:rPr>
    </w:lvl>
    <w:lvl w:ilvl="8">
      <w:start w:val="1"/>
      <w:numFmt w:val="bullet"/>
      <w:lvlText w:val="▪"/>
      <w:lvlJc w:val="left"/>
      <w:pPr>
        <w:ind w:left="6840"/>
      </w:pPr>
      <w:rPr>
        <w:rFonts w:ascii="Segoe UI Symbol" w:eastAsia="Segoe UI Symbol" w:hAnsi="Segoe UI Symbol" w:cs="Segoe UI Symbol"/>
        <w:b w:val="0"/>
        <w:i w:val="0"/>
        <w:strike w:val="0"/>
        <w:color w:val="000000"/>
        <w:sz w:val="24"/>
        <w:szCs w:val="24"/>
        <w:u w:val="none"/>
        <w:shd w:val="clear" w:color="auto" w:fill="auto"/>
        <w:vertAlign w:val="baseline"/>
      </w:rPr>
    </w:lvl>
  </w:abstractNum>
  <w:abstractNum w:abstractNumId="1" w15:restartNumberingAfterBreak="0">
    <w:nsid w:val="0053208E"/>
    <w:multiLevelType w:val="multilevel"/>
    <w:tmpl w:val="0053208E"/>
    <w:lvl w:ilvl="0">
      <w:start w:val="1"/>
      <w:numFmt w:val="decimal"/>
      <w:lvlText w:val="%1."/>
      <w:lvlJc w:val="left"/>
      <w:pPr>
        <w:ind w:left="1089"/>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4D2972A9"/>
    <w:multiLevelType w:val="hybridMultilevel"/>
    <w:tmpl w:val="CF688624"/>
    <w:lvl w:ilvl="0" w:tplc="04090009">
      <w:start w:val="1"/>
      <w:numFmt w:val="bullet"/>
      <w:lvlText w:val=""/>
      <w:lvlJc w:val="left"/>
      <w:pPr>
        <w:ind w:left="1074" w:hanging="360"/>
      </w:pPr>
      <w:rPr>
        <w:rFonts w:ascii="Wingdings" w:hAnsi="Wingdings"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3" w15:restartNumberingAfterBreak="0">
    <w:nsid w:val="59ADCABA"/>
    <w:multiLevelType w:val="multilevel"/>
    <w:tmpl w:val="59ADCABA"/>
    <w:lvl w:ilvl="0">
      <w:start w:val="4"/>
      <w:numFmt w:val="decimal"/>
      <w:lvlText w:val="%1."/>
      <w:lvlJc w:val="left"/>
      <w:pPr>
        <w:ind w:left="1089"/>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
      <w:lvlJc w:val="left"/>
      <w:pPr>
        <w:ind w:left="1449"/>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1800"/>
      </w:pPr>
      <w:rPr>
        <w:rFonts w:ascii="Segoe UI Symbol" w:eastAsia="Segoe UI Symbol" w:hAnsi="Segoe UI Symbol" w:cs="Segoe UI Symbol"/>
        <w:b w:val="0"/>
        <w:i w:val="0"/>
        <w:strike w:val="0"/>
        <w:color w:val="000000"/>
        <w:sz w:val="24"/>
        <w:szCs w:val="24"/>
        <w:u w:val="none"/>
        <w:shd w:val="clear" w:color="auto" w:fill="auto"/>
        <w:vertAlign w:val="baseline"/>
      </w:rPr>
    </w:lvl>
    <w:lvl w:ilvl="3">
      <w:start w:val="1"/>
      <w:numFmt w:val="bullet"/>
      <w:lvlText w:val="•"/>
      <w:lvlJc w:val="left"/>
      <w:pPr>
        <w:ind w:left="252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color w:val="000000"/>
        <w:sz w:val="24"/>
        <w:szCs w:val="24"/>
        <w:u w:val="none"/>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color w:val="000000"/>
        <w:sz w:val="24"/>
        <w:szCs w:val="24"/>
        <w:u w:val="none"/>
        <w:shd w:val="clear" w:color="auto" w:fill="auto"/>
        <w:vertAlign w:val="baseline"/>
      </w:rPr>
    </w:lvl>
    <w:lvl w:ilvl="6">
      <w:start w:val="1"/>
      <w:numFmt w:val="bullet"/>
      <w:lvlText w:val="•"/>
      <w:lvlJc w:val="left"/>
      <w:pPr>
        <w:ind w:left="468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color w:val="000000"/>
        <w:sz w:val="24"/>
        <w:szCs w:val="24"/>
        <w:u w:val="none"/>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color w:val="000000"/>
        <w:sz w:val="24"/>
        <w:szCs w:val="24"/>
        <w:u w:val="none"/>
        <w:shd w:val="clear" w:color="auto" w:fill="auto"/>
        <w:vertAlign w:val="baseline"/>
      </w:rPr>
    </w:lvl>
  </w:abstractNum>
  <w:abstractNum w:abstractNumId="4" w15:restartNumberingAfterBreak="0">
    <w:nsid w:val="5B6B6C50"/>
    <w:multiLevelType w:val="hybridMultilevel"/>
    <w:tmpl w:val="F026848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7050213">
    <w:abstractNumId w:val="1"/>
  </w:num>
  <w:num w:numId="2" w16cid:durableId="1253204440">
    <w:abstractNumId w:val="0"/>
  </w:num>
  <w:num w:numId="3" w16cid:durableId="1872452611">
    <w:abstractNumId w:val="3"/>
  </w:num>
  <w:num w:numId="4" w16cid:durableId="423840607">
    <w:abstractNumId w:val="2"/>
  </w:num>
  <w:num w:numId="5" w16cid:durableId="20523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AA4"/>
    <w:rsid w:val="00021B46"/>
    <w:rsid w:val="0007218E"/>
    <w:rsid w:val="0014297D"/>
    <w:rsid w:val="00173963"/>
    <w:rsid w:val="0018456C"/>
    <w:rsid w:val="0018511D"/>
    <w:rsid w:val="00197695"/>
    <w:rsid w:val="001A51E9"/>
    <w:rsid w:val="001F1492"/>
    <w:rsid w:val="0025778F"/>
    <w:rsid w:val="002836DE"/>
    <w:rsid w:val="0031230C"/>
    <w:rsid w:val="00333981"/>
    <w:rsid w:val="003A0B7C"/>
    <w:rsid w:val="003A3AA4"/>
    <w:rsid w:val="003C403D"/>
    <w:rsid w:val="003D0562"/>
    <w:rsid w:val="003D395E"/>
    <w:rsid w:val="00400145"/>
    <w:rsid w:val="00436F05"/>
    <w:rsid w:val="004A74CC"/>
    <w:rsid w:val="004B3E7D"/>
    <w:rsid w:val="0056681C"/>
    <w:rsid w:val="00577580"/>
    <w:rsid w:val="005952A8"/>
    <w:rsid w:val="005B79CD"/>
    <w:rsid w:val="005C1736"/>
    <w:rsid w:val="00630D72"/>
    <w:rsid w:val="00632820"/>
    <w:rsid w:val="006408F8"/>
    <w:rsid w:val="0068526F"/>
    <w:rsid w:val="006F1515"/>
    <w:rsid w:val="007446C3"/>
    <w:rsid w:val="007A1A5D"/>
    <w:rsid w:val="007B3BCA"/>
    <w:rsid w:val="00842BB7"/>
    <w:rsid w:val="0084432F"/>
    <w:rsid w:val="0090128F"/>
    <w:rsid w:val="00956517"/>
    <w:rsid w:val="00967ADB"/>
    <w:rsid w:val="00977DF7"/>
    <w:rsid w:val="009948E7"/>
    <w:rsid w:val="00A156AD"/>
    <w:rsid w:val="00A32120"/>
    <w:rsid w:val="00A51EDD"/>
    <w:rsid w:val="00B24819"/>
    <w:rsid w:val="00B30898"/>
    <w:rsid w:val="00BC0239"/>
    <w:rsid w:val="00C15562"/>
    <w:rsid w:val="00C74B26"/>
    <w:rsid w:val="00CB7324"/>
    <w:rsid w:val="00CB79DB"/>
    <w:rsid w:val="00CE6E02"/>
    <w:rsid w:val="00CF7F5B"/>
    <w:rsid w:val="00D31EF4"/>
    <w:rsid w:val="00D429CD"/>
    <w:rsid w:val="00D66CF3"/>
    <w:rsid w:val="00D836CF"/>
    <w:rsid w:val="00DB10A1"/>
    <w:rsid w:val="00E41234"/>
    <w:rsid w:val="00E4430D"/>
    <w:rsid w:val="00E53059"/>
    <w:rsid w:val="00E951B2"/>
    <w:rsid w:val="00F12AA3"/>
    <w:rsid w:val="00F419D8"/>
    <w:rsid w:val="00F71247"/>
    <w:rsid w:val="00FB67E8"/>
    <w:rsid w:val="5A4165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7DD2904"/>
  <w15:docId w15:val="{8361D628-47FC-4C90-9577-CAC24DAF3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9D8"/>
    <w:pPr>
      <w:spacing w:after="160" w:line="259" w:lineRule="auto"/>
    </w:pPr>
    <w:rPr>
      <w:rFonts w:ascii="Calibri" w:eastAsia="Calibri" w:hAnsi="Calibri" w:cs="Calibri"/>
      <w:color w:val="000000"/>
      <w:sz w:val="22"/>
      <w:szCs w:val="22"/>
      <w:lang w:val="en-US" w:eastAsia="en-US"/>
      <w14:ligatures w14:val="standardContextual"/>
    </w:rPr>
  </w:style>
  <w:style w:type="paragraph" w:styleId="Heading1">
    <w:name w:val="heading 1"/>
    <w:basedOn w:val="Normal"/>
    <w:next w:val="Normal"/>
    <w:link w:val="Heading1Char1"/>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1"/>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844"/>
        <w:tab w:val="right" w:pos="9689"/>
      </w:tabs>
      <w:spacing w:after="0" w:line="240" w:lineRule="auto"/>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themeColor="text1" w:themeTint="A6"/>
      <w:spacing w:val="15"/>
      <w:sz w:val="28"/>
      <w:szCs w:val="28"/>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single" w:sz="12" w:space="0" w:color="537DC8" w:themeColor="accent1" w:themeTint="EA"/>
          <w:right w:val="nil"/>
        </w:tcBorders>
        <w:shd w:val="clear" w:color="FFFFFF" w:fill="auto"/>
      </w:tcPr>
    </w:tblStylePr>
    <w:tblStylePr w:type="lastRow">
      <w:rPr>
        <w:b/>
        <w:color w:val="404040"/>
      </w:rPr>
      <w:tblPr/>
      <w:tcPr>
        <w:tcBorders>
          <w:top w:val="single" w:sz="4" w:space="0" w:color="537DC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single" w:sz="12" w:space="0" w:color="5B9BD5" w:themeColor="accent5"/>
          <w:right w:val="nil"/>
        </w:tcBorders>
        <w:shd w:val="clear" w:color="FFFFFF" w:fill="auto"/>
      </w:tcPr>
    </w:tblStylePr>
    <w:tblStylePr w:type="lastRow">
      <w:rPr>
        <w:b/>
        <w:color w:val="404040"/>
      </w:rPr>
      <w:tblPr/>
      <w:tcPr>
        <w:tcBorders>
          <w:top w:val="single" w:sz="4" w:space="0" w:color="5B9BD5"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tblPr>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1">
    <w:name w:val="Grid Table 6 Colorful - Accent 21"/>
    <w:basedOn w:val="TableNormal"/>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
    <w:name w:val="Grid Table 6 Colorful - Accent 31"/>
    <w:basedOn w:val="TableNormal"/>
    <w:uiPriority w:val="99"/>
    <w:qFormat/>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1">
    <w:name w:val="Grid Table 6 Colorful - Accent 41"/>
    <w:basedOn w:val="TableNormal"/>
    <w:uiPriority w:val="99"/>
    <w:qFormat/>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
    <w:name w:val="Grid Table 6 Colorful - Accent 51"/>
    <w:basedOn w:val="TableNormal"/>
    <w:uiPriority w:val="99"/>
    <w:qFormat/>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GridTable7Colorful1">
    <w:name w:val="Grid Table 7 Colorful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tblPr>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sz w:val="22"/>
      </w:rPr>
      <w:tblPr/>
      <w:tcPr>
        <w:tcBorders>
          <w:top w:val="nil"/>
          <w:left w:val="nil"/>
          <w:bottom w:val="single" w:sz="4" w:space="0" w:color="A0B7E1" w:themeColor="accent1" w:themeTint="80"/>
          <w:right w:val="nil"/>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il"/>
          <w:left w:val="nil"/>
          <w:bottom w:val="nil"/>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il"/>
          <w:left w:val="single" w:sz="4" w:space="0" w:color="A0B7E1" w:themeColor="accent1" w:themeTint="80"/>
          <w:bottom w:val="nil"/>
          <w:right w:val="nil"/>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1">
    <w:name w:val="Grid Table 7 Colorful - Accent 21"/>
    <w:basedOn w:val="TableNormal"/>
    <w:uiPriority w:val="99"/>
    <w:qFormat/>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
    <w:name w:val="Grid Table 7 Colorful - Accent 31"/>
    <w:basedOn w:val="TableNormal"/>
    <w:uiPriority w:val="99"/>
    <w:qFormat/>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1">
    <w:name w:val="Grid Table 7 Colorful - Accent 41"/>
    <w:basedOn w:val="TableNormal"/>
    <w:uiPriority w:val="99"/>
    <w:qFormat/>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
    <w:name w:val="Grid Table 7 Colorful - Accent 51"/>
    <w:basedOn w:val="TableNormal"/>
    <w:uiPriority w:val="99"/>
    <w:qFormat/>
    <w:tblPr>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C" w:themeColor="accent5" w:themeShade="94"/>
        <w:sz w:val="22"/>
      </w:rPr>
      <w:tblPr/>
      <w:tcPr>
        <w:tcBorders>
          <w:top w:val="nil"/>
          <w:left w:val="nil"/>
          <w:bottom w:val="single" w:sz="4" w:space="0" w:color="A2C6E7" w:themeColor="accent5" w:themeTint="90"/>
          <w:right w:val="nil"/>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il"/>
          <w:left w:val="nil"/>
          <w:bottom w:val="nil"/>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il"/>
          <w:left w:val="single" w:sz="4" w:space="0" w:color="A2C6E7" w:themeColor="accent5" w:themeTint="90"/>
          <w:bottom w:val="nil"/>
          <w:right w:val="nil"/>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1">
    <w:name w:val="Grid Table 7 Colorful - Accent 61"/>
    <w:basedOn w:val="TableNormal"/>
    <w:uiPriority w:val="99"/>
    <w:qFormat/>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ListTable1Light1">
    <w:name w:val="List Table 1 Light1"/>
    <w:basedOn w:val="TableNormal"/>
    <w:uiPriority w:val="99"/>
    <w:qFormat/>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4472C4" w:themeColor="accent1"/>
          <w:right w:val="nil"/>
        </w:tcBorders>
      </w:tcPr>
    </w:tblStylePr>
    <w:tblStylePr w:type="lastRow">
      <w:rPr>
        <w:b/>
        <w:color w:val="404040"/>
      </w:rPr>
      <w:tblPr/>
      <w:tcPr>
        <w:tcBorders>
          <w:top w:val="single" w:sz="4" w:space="0" w:color="4472C4"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il"/>
          <w:left w:val="nil"/>
          <w:bottom w:val="single" w:sz="4" w:space="0" w:color="5B9BD5" w:themeColor="accent5"/>
          <w:right w:val="nil"/>
        </w:tcBorders>
      </w:tcPr>
    </w:tblStylePr>
    <w:tblStylePr w:type="lastRow">
      <w:rPr>
        <w:b/>
        <w:color w:val="404040"/>
      </w:rPr>
      <w:tblPr/>
      <w:tcPr>
        <w:tcBorders>
          <w:top w:val="single" w:sz="4" w:space="0" w:color="5B9BD5"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qFormat/>
    <w:tblPr>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la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qFormat/>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qFormat/>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qFormat/>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qFormat/>
    <w:tblPr>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la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qFormat/>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qFormat/>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qFormat/>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qFormat/>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qFormat/>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qFormat/>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qFormat/>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Borders>
        <w:top w:val="single" w:sz="4" w:space="0" w:color="4472C4" w:themeColor="accent1"/>
        <w:bottom w:val="single" w:sz="4" w:space="0" w:color="4472C4" w:themeColor="accent1"/>
      </w:tblBorders>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1">
    <w:name w:val="List Table 6 Colorful - Accent 21"/>
    <w:basedOn w:val="TableNormal"/>
    <w:uiPriority w:val="99"/>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
    <w:name w:val="List Table 6 Colorful - Accent 31"/>
    <w:basedOn w:val="TableNormal"/>
    <w:uiPriority w:val="99"/>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
    <w:name w:val="List Table 6 Colorful - Accent 41"/>
    <w:basedOn w:val="TableNormal"/>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
    <w:name w:val="List Table 6 Colorful - Accent 51"/>
    <w:basedOn w:val="TableNormal"/>
    <w:uiPriority w:val="99"/>
    <w:tblPr>
      <w:tblBorders>
        <w:top w:val="single" w:sz="4" w:space="0" w:color="9BC2E5" w:themeColor="accent5" w:themeTint="9A"/>
        <w:bottom w:val="single" w:sz="4" w:space="0" w:color="9BC2E5" w:themeColor="accent5" w:themeTint="9A"/>
      </w:tblBorders>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1">
    <w:name w:val="List Table 6 Colorful - Accent 61"/>
    <w:basedOn w:val="TableNormal"/>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stTable7Colorful1">
    <w:name w:val="List Table 7 Colorful1"/>
    <w:basedOn w:val="TableNormal"/>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tblPr>
      <w:tblBorders>
        <w:right w:val="single" w:sz="4" w:space="0" w:color="4472C4" w:themeColor="accent1"/>
      </w:tblBorders>
    </w:tblPr>
    <w:tblStylePr w:type="firstRow">
      <w:rPr>
        <w:rFonts w:ascii="Arial" w:hAnsi="Arial"/>
        <w:i/>
        <w:color w:val="244174" w:themeColor="accent1" w:themeShade="94"/>
        <w:sz w:val="22"/>
      </w:rPr>
      <w:tblPr/>
      <w:tcPr>
        <w:tcBorders>
          <w:top w:val="nil"/>
          <w:left w:val="nil"/>
          <w:bottom w:val="single" w:sz="4" w:space="0" w:color="4472C4" w:themeColor="accent1"/>
          <w:right w:val="nil"/>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il"/>
          <w:bottom w:val="nil"/>
          <w:right w:val="nil"/>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il"/>
          <w:left w:val="nil"/>
          <w:bottom w:val="nil"/>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il"/>
          <w:left w:val="single" w:sz="4" w:space="0" w:color="4472C4" w:themeColor="accent1"/>
          <w:bottom w:val="nil"/>
          <w:right w:val="nil"/>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1">
    <w:name w:val="List Table 7 Colorful - Accent 21"/>
    <w:basedOn w:val="TableNormal"/>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
    <w:name w:val="List Table 7 Colorful - Accent 31"/>
    <w:basedOn w:val="TableNormal"/>
    <w:uiPriority w:val="99"/>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
    <w:name w:val="List Table 7 Colorful - Accent 41"/>
    <w:basedOn w:val="TableNormal"/>
    <w:uiPriority w:val="99"/>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
    <w:name w:val="List Table 7 Colorful - Accent 51"/>
    <w:basedOn w:val="TableNormal"/>
    <w:uiPriority w:val="99"/>
    <w:tblPr>
      <w:tblBorders>
        <w:right w:val="single" w:sz="4" w:space="0" w:color="9BC2E5" w:themeColor="accent5" w:themeTint="9A"/>
      </w:tblBorders>
    </w:tblPr>
    <w:tblStylePr w:type="firstRow">
      <w:rPr>
        <w:rFonts w:ascii="Arial" w:hAnsi="Arial"/>
        <w:i/>
        <w:color w:val="9CC2E5" w:themeColor="accent5" w:themeTint="99"/>
        <w:sz w:val="22"/>
      </w:rPr>
      <w:tblPr/>
      <w:tcPr>
        <w:tcBorders>
          <w:top w:val="nil"/>
          <w:left w:val="nil"/>
          <w:bottom w:val="single" w:sz="4" w:space="0" w:color="9BC2E5" w:themeColor="accent5" w:themeTint="9A"/>
          <w:right w:val="nil"/>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il"/>
          <w:left w:val="nil"/>
          <w:bottom w:val="nil"/>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il"/>
          <w:left w:val="single" w:sz="4" w:space="0" w:color="9BC2E5" w:themeColor="accent5" w:themeTint="9A"/>
          <w:bottom w:val="nil"/>
          <w:right w:val="nil"/>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1">
    <w:name w:val="List Table 7 Colorful - Accent 61"/>
    <w:basedOn w:val="TableNormal"/>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TableNormal"/>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62626" w:themeColor="text1" w:themeTint="D9"/>
    </w:rPr>
  </w:style>
  <w:style w:type="character" w:customStyle="1" w:styleId="Heading9Char">
    <w:name w:val="Heading 9 Char"/>
    <w:basedOn w:val="DefaultParagraphFont"/>
    <w:link w:val="Heading9"/>
    <w:uiPriority w:val="9"/>
    <w:rPr>
      <w:rFonts w:ascii="Arial" w:eastAsia="Arial" w:hAnsi="Arial" w:cs="Arial"/>
      <w:i/>
      <w:iCs/>
      <w:color w:val="262626" w:themeColor="text1" w:themeTint="D9"/>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customStyle="1" w:styleId="SubtleEmphasis1">
    <w:name w:val="Subtle Emphasis1"/>
    <w:basedOn w:val="DefaultParagraphFont"/>
    <w:uiPriority w:val="19"/>
    <w:qFormat/>
    <w:rPr>
      <w:i/>
      <w:iCs/>
      <w:color w:val="404040" w:themeColor="text1" w:themeTint="BF"/>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BookTitle1">
    <w:name w:val="Book Title1"/>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FootnoteTextChar">
    <w:name w:val="Footnote Text Char"/>
    <w:basedOn w:val="DefaultParagraphFont"/>
    <w:link w:val="FootnoteText"/>
    <w:uiPriority w:val="99"/>
    <w:semiHidden/>
    <w:rPr>
      <w:sz w:val="20"/>
      <w:szCs w:val="20"/>
    </w:rPr>
  </w:style>
  <w:style w:type="character" w:customStyle="1" w:styleId="EndnoteTextChar">
    <w:name w:val="Endnote Text Char"/>
    <w:basedOn w:val="DefaultParagraphFont"/>
    <w:link w:val="EndnoteText"/>
    <w:uiPriority w:val="99"/>
    <w:semiHidden/>
    <w:rPr>
      <w:sz w:val="20"/>
      <w:szCs w:val="20"/>
    </w:rPr>
  </w:style>
  <w:style w:type="paragraph" w:customStyle="1" w:styleId="TOCHeading1">
    <w:name w:val="TOC Heading1"/>
    <w:uiPriority w:val="39"/>
    <w:unhideWhenUsed/>
    <w:pPr>
      <w:spacing w:after="160" w:line="259" w:lineRule="auto"/>
    </w:pPr>
    <w:rPr>
      <w:rFonts w:asciiTheme="minorHAnsi" w:eastAsiaTheme="minorHAnsi" w:hAnsiTheme="minorHAnsi" w:cstheme="minorBidi"/>
      <w:sz w:val="22"/>
      <w:szCs w:val="22"/>
      <w:lang w:val="en-US" w:eastAsia="en-US"/>
      <w14:ligatures w14:val="standardContextual"/>
    </w:rPr>
  </w:style>
  <w:style w:type="paragraph" w:customStyle="1" w:styleId="Heading11">
    <w:name w:val="Heading 11"/>
    <w:basedOn w:val="Heading1"/>
    <w:link w:val="Heading1Char"/>
    <w:qFormat/>
    <w:pPr>
      <w:keepNext w:val="0"/>
      <w:keepLines w:val="0"/>
      <w:spacing w:before="0" w:after="160"/>
      <w:ind w:left="2058" w:hanging="421"/>
      <w:jc w:val="both"/>
    </w:pPr>
    <w:rPr>
      <w:rFonts w:asciiTheme="minorHAnsi" w:eastAsia="Times New Roman" w:hAnsiTheme="minorHAnsi" w:cstheme="minorHAnsi"/>
      <w:b/>
      <w:bCs/>
      <w:i/>
      <w:iCs/>
      <w:color w:val="auto"/>
      <w:sz w:val="28"/>
      <w:szCs w:val="28"/>
    </w:rPr>
  </w:style>
  <w:style w:type="character" w:customStyle="1" w:styleId="Heading1Char">
    <w:name w:val="Heading 1 Char"/>
    <w:basedOn w:val="Heading1Char1"/>
    <w:link w:val="Heading11"/>
    <w:rPr>
      <w:rFonts w:asciiTheme="majorHAnsi" w:eastAsia="Times New Roman" w:hAnsiTheme="majorHAnsi" w:cstheme="minorHAnsi"/>
      <w:b/>
      <w:bCs/>
      <w:i/>
      <w:iCs/>
      <w:color w:val="2F5496" w:themeColor="accent1" w:themeShade="BF"/>
      <w:sz w:val="28"/>
      <w:szCs w:val="28"/>
    </w:rPr>
  </w:style>
  <w:style w:type="character" w:customStyle="1" w:styleId="Heading1Char1">
    <w:name w:val="Heading 1 Char1"/>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Heading21">
    <w:name w:val="Heading 21"/>
    <w:basedOn w:val="Heading2"/>
    <w:link w:val="Heading2Char"/>
    <w:qFormat/>
    <w:pPr>
      <w:keepNext w:val="0"/>
      <w:keepLines w:val="0"/>
      <w:spacing w:before="100" w:beforeAutospacing="1" w:after="100" w:afterAutospacing="1" w:line="240" w:lineRule="auto"/>
      <w:jc w:val="both"/>
    </w:pPr>
    <w:rPr>
      <w:rFonts w:ascii="Times New Roman" w:eastAsia="Times New Roman" w:hAnsi="Times New Roman" w:cstheme="minorHAnsi"/>
      <w:color w:val="auto"/>
      <w:sz w:val="28"/>
      <w:szCs w:val="28"/>
      <w14:ligatures w14:val="none"/>
    </w:rPr>
  </w:style>
  <w:style w:type="character" w:customStyle="1" w:styleId="Heading2Char">
    <w:name w:val="Heading 2 Char"/>
    <w:basedOn w:val="Heading2Char1"/>
    <w:link w:val="Heading21"/>
    <w:rPr>
      <w:rFonts w:ascii="Times New Roman" w:eastAsia="Times New Roman" w:hAnsi="Times New Roman" w:cstheme="minorHAnsi"/>
      <w:color w:val="2F5496" w:themeColor="accent1" w:themeShade="BF"/>
      <w:sz w:val="28"/>
      <w:szCs w:val="28"/>
      <w14:ligatures w14:val="none"/>
    </w:rPr>
  </w:style>
  <w:style w:type="character" w:customStyle="1" w:styleId="Heading2Char1">
    <w:name w:val="Heading 2 Char1"/>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customStyle="1" w:styleId="footnotedescription">
    <w:name w:val="footnote description"/>
    <w:next w:val="Normal"/>
    <w:link w:val="footnotedescriptionChar"/>
    <w:pPr>
      <w:spacing w:line="245" w:lineRule="auto"/>
      <w:ind w:left="369" w:right="839"/>
    </w:pPr>
    <w:rPr>
      <w:rFonts w:eastAsia="Times New Roman"/>
      <w:color w:val="000000"/>
      <w:szCs w:val="22"/>
      <w:lang w:val="en-US" w:eastAsia="en-US"/>
      <w14:ligatures w14:val="standardContextual"/>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rPr>
      <w:rFonts w:ascii="Times New Roman" w:eastAsia="Times New Roman" w:hAnsi="Times New Roman" w:cs="Times New Roman"/>
      <w:color w:val="000000"/>
      <w:sz w:val="20"/>
      <w:vertAlign w:val="superscript"/>
    </w:rPr>
  </w:style>
  <w:style w:type="table" w:customStyle="1" w:styleId="GridTable4-Accent62">
    <w:name w:val="Grid Table 4 - Accent 62"/>
    <w:basedOn w:val="TableNormal"/>
    <w:uiPriority w:val="49"/>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bCs/>
      </w:rPr>
      <w:tblPr/>
      <w:tcPr>
        <w:tcBorders>
          <w:top w:val="sing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5B79C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383772">
      <w:bodyDiv w:val="1"/>
      <w:marLeft w:val="0"/>
      <w:marRight w:val="0"/>
      <w:marTop w:val="0"/>
      <w:marBottom w:val="0"/>
      <w:divBdr>
        <w:top w:val="none" w:sz="0" w:space="0" w:color="auto"/>
        <w:left w:val="none" w:sz="0" w:space="0" w:color="auto"/>
        <w:bottom w:val="none" w:sz="0" w:space="0" w:color="auto"/>
        <w:right w:val="none" w:sz="0" w:space="0" w:color="auto"/>
      </w:divBdr>
    </w:div>
    <w:div w:id="10928978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Acedemia\Semester%20%23%204\Computer%20Networking\FINAL\Bitf20m004@pucit.edu.pk"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file:///C:\Acedemia\Semester%20%23%204\Computer%20Networking\FINAL\Bitf20m004@pucit.edu.pk"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tyles" Target="styles.xml"/><Relationship Id="rId9" Type="http://schemas.openxmlformats.org/officeDocument/2006/relationships/hyperlink" Target="file:///C:\Acedemia\Semester%20%23%204\Computer%20Networking\FINAL\wasim.raza@pucit.edu.pk"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551373A-17C3-442A-A383-F8EA7FA2CC3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1887</Words>
  <Characters>10760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Yasir Arfat</dc:creator>
  <cp:lastModifiedBy>muther saeed</cp:lastModifiedBy>
  <cp:revision>2</cp:revision>
  <dcterms:created xsi:type="dcterms:W3CDTF">2025-05-06T19:25:00Z</dcterms:created>
  <dcterms:modified xsi:type="dcterms:W3CDTF">2025-05-06T19:25:00Z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2057-12.2.0.18283</vt:lpwstr>
  </property>
  <property fmtid="{D5CDD505-2E9C-101B-9397-08002B2CF9AE}" pid="3" name="ICV">
    <vt:lpwstr>22E4F76539FE48B4B8391B816A6F2079_12</vt:lpwstr>
  </property>
  <property fmtid="{D5CDD505-2E9C-101B-9397-08002B2CF9AE}" pid="4" name="GrammarlyDocumentId">
    <vt:lpwstr>ec91780fd1c244b6c14f3b63fad36f0e2bf99b47fdf6c34437c8e0bca05bb97c</vt:lpwstr>
  </property>
</Properties>
</file>